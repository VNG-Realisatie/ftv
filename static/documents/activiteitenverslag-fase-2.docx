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C2DAC" w14:textId="67717A1A" w:rsidR="001D71D5" w:rsidRPr="00005782" w:rsidRDefault="00E95206" w:rsidP="001D71D5">
      <w:pPr>
        <w:rPr>
          <w:rFonts w:eastAsiaTheme="majorEastAsia"/>
        </w:rPr>
      </w:pPr>
      <w:r>
        <w:rPr>
          <w:noProof/>
        </w:rPr>
        <mc:AlternateContent>
          <mc:Choice Requires="wps">
            <w:drawing>
              <wp:anchor distT="0" distB="0" distL="114300" distR="114300" simplePos="0" relativeHeight="251659264" behindDoc="0" locked="0" layoutInCell="0" allowOverlap="0" wp14:anchorId="0D22EBDC" wp14:editId="46CC381E">
                <wp:simplePos x="0" y="0"/>
                <wp:positionH relativeFrom="margin">
                  <wp:posOffset>0</wp:posOffset>
                </wp:positionH>
                <wp:positionV relativeFrom="page">
                  <wp:posOffset>1185863</wp:posOffset>
                </wp:positionV>
                <wp:extent cx="6442710" cy="1149985"/>
                <wp:effectExtent l="0" t="0" r="0" b="5715"/>
                <wp:wrapSquare wrapText="bothSides"/>
                <wp:docPr id="4" name="Tekstvak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1499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11114" w:type="dxa"/>
                              <w:tblCellMar>
                                <w:left w:w="0" w:type="dxa"/>
                                <w:right w:w="0" w:type="dxa"/>
                              </w:tblCellMar>
                              <w:tblLook w:val="04A0" w:firstRow="1" w:lastRow="0" w:firstColumn="1" w:lastColumn="0" w:noHBand="0" w:noVBand="1"/>
                            </w:tblPr>
                            <w:tblGrid>
                              <w:gridCol w:w="4910"/>
                              <w:gridCol w:w="3336"/>
                              <w:gridCol w:w="10"/>
                              <w:gridCol w:w="17"/>
                              <w:gridCol w:w="10"/>
                              <w:gridCol w:w="2487"/>
                              <w:gridCol w:w="344"/>
                            </w:tblGrid>
                            <w:tr w:rsidR="00792931" w14:paraId="67F844E7" w14:textId="77777777" w:rsidTr="00792931">
                              <w:trPr>
                                <w:gridAfter w:val="1"/>
                                <w:wAfter w:w="344" w:type="dxa"/>
                                <w:trHeight w:val="2807"/>
                              </w:trPr>
                              <w:tc>
                                <w:tcPr>
                                  <w:tcW w:w="4910" w:type="dxa"/>
                                  <w:vMerge w:val="restart"/>
                                </w:tcPr>
                                <w:p w14:paraId="52FBB2CD" w14:textId="77777777" w:rsidR="00752BE2" w:rsidRDefault="0043607B" w:rsidP="00663420">
                                  <w:pPr>
                                    <w:pStyle w:val="Kop3"/>
                                    <w:tabs>
                                      <w:tab w:val="left" w:pos="4253"/>
                                      <w:tab w:val="left" w:pos="7938"/>
                                      <w:tab w:val="left" w:pos="8505"/>
                                    </w:tabs>
                                    <w:ind w:right="-765"/>
                                  </w:pPr>
                                  <w:bookmarkStart w:id="0" w:name="bw_geadresseerde"/>
                                  <w:r w:rsidRPr="00752BE2">
                                    <w:rPr>
                                      <w:rStyle w:val="Kop2Char"/>
                                    </w:rPr>
                                    <w:t>Activiteitenverslag</w:t>
                                  </w:r>
                                  <w:r>
                                    <w:t xml:space="preserve"> </w:t>
                                  </w:r>
                                </w:p>
                                <w:p w14:paraId="39EA767A" w14:textId="61710710" w:rsidR="00B77F4A" w:rsidRPr="00B77F4A" w:rsidRDefault="00752BE2" w:rsidP="00663420">
                                  <w:pPr>
                                    <w:pStyle w:val="Kop3"/>
                                    <w:tabs>
                                      <w:tab w:val="left" w:pos="4253"/>
                                      <w:tab w:val="left" w:pos="7938"/>
                                      <w:tab w:val="left" w:pos="8505"/>
                                    </w:tabs>
                                    <w:ind w:right="-765"/>
                                  </w:pPr>
                                  <w:r>
                                    <w:t xml:space="preserve">Projectsubsidie </w:t>
                                  </w:r>
                                  <w:r w:rsidR="00B77F4A" w:rsidRPr="005C7EB6">
                                    <w:t xml:space="preserve">‘Standaard methodiek toegangsverlening </w:t>
                                  </w:r>
                                  <w:r>
                                    <w:t>A</w:t>
                                  </w:r>
                                  <w:r w:rsidR="00B77F4A" w:rsidRPr="005C7EB6">
                                    <w:t>PI’s’</w:t>
                                  </w:r>
                                  <w:r w:rsidR="00693B1E">
                                    <w:t xml:space="preserve"> – fase 2</w:t>
                                  </w:r>
                                </w:p>
                                <w:p w14:paraId="75FFFB18" w14:textId="4A2A277C" w:rsidR="0043607B" w:rsidRPr="0043607B" w:rsidRDefault="0043607B" w:rsidP="00663420">
                                  <w:pPr>
                                    <w:tabs>
                                      <w:tab w:val="left" w:pos="4253"/>
                                      <w:tab w:val="left" w:pos="7938"/>
                                      <w:tab w:val="left" w:pos="8505"/>
                                    </w:tabs>
                                    <w:ind w:right="-765"/>
                                  </w:pPr>
                                </w:p>
                                <w:bookmarkEnd w:id="0"/>
                                <w:p w14:paraId="294349A0" w14:textId="77777777" w:rsidR="00081EDD" w:rsidRDefault="00081EDD" w:rsidP="00663420">
                                  <w:pPr>
                                    <w:tabs>
                                      <w:tab w:val="left" w:pos="4253"/>
                                      <w:tab w:val="left" w:pos="7938"/>
                                      <w:tab w:val="left" w:pos="8505"/>
                                    </w:tabs>
                                    <w:ind w:right="-765"/>
                                  </w:pPr>
                                </w:p>
                              </w:tc>
                              <w:tc>
                                <w:tcPr>
                                  <w:tcW w:w="3336" w:type="dxa"/>
                                </w:tcPr>
                                <w:p w14:paraId="156C3706" w14:textId="77777777" w:rsidR="00081EDD" w:rsidRPr="00815D83" w:rsidRDefault="00081EDD" w:rsidP="00663420">
                                  <w:pPr>
                                    <w:tabs>
                                      <w:tab w:val="left" w:pos="4253"/>
                                      <w:tab w:val="left" w:pos="7938"/>
                                      <w:tab w:val="left" w:pos="8505"/>
                                    </w:tabs>
                                    <w:ind w:left="340" w:right="-765" w:firstLine="284"/>
                                    <w:rPr>
                                      <w:b/>
                                      <w:sz w:val="16"/>
                                    </w:rPr>
                                  </w:pPr>
                                </w:p>
                              </w:tc>
                              <w:tc>
                                <w:tcPr>
                                  <w:tcW w:w="27" w:type="dxa"/>
                                  <w:gridSpan w:val="2"/>
                                </w:tcPr>
                                <w:p w14:paraId="7387A7FC" w14:textId="77777777" w:rsidR="00081EDD" w:rsidRPr="00815D83" w:rsidRDefault="00081EDD" w:rsidP="00792931">
                                  <w:pPr>
                                    <w:tabs>
                                      <w:tab w:val="left" w:pos="7938"/>
                                      <w:tab w:val="left" w:pos="8505"/>
                                    </w:tabs>
                                    <w:ind w:right="621"/>
                                    <w:rPr>
                                      <w:b/>
                                      <w:sz w:val="16"/>
                                    </w:rPr>
                                  </w:pPr>
                                </w:p>
                              </w:tc>
                              <w:tc>
                                <w:tcPr>
                                  <w:tcW w:w="2497" w:type="dxa"/>
                                  <w:gridSpan w:val="2"/>
                                  <w:vMerge w:val="restart"/>
                                </w:tcPr>
                                <w:p w14:paraId="36446157" w14:textId="77777777" w:rsidR="00081EDD" w:rsidRPr="00815D83" w:rsidRDefault="00081EDD" w:rsidP="00792931">
                                  <w:pPr>
                                    <w:tabs>
                                      <w:tab w:val="left" w:pos="7938"/>
                                      <w:tab w:val="left" w:pos="8505"/>
                                    </w:tabs>
                                    <w:ind w:right="621"/>
                                    <w:rPr>
                                      <w:b/>
                                      <w:sz w:val="16"/>
                                    </w:rPr>
                                  </w:pPr>
                                  <w:bookmarkStart w:id="1" w:name="bw_datum"/>
                                  <w:r w:rsidRPr="00815D83">
                                    <w:rPr>
                                      <w:b/>
                                      <w:sz w:val="16"/>
                                    </w:rPr>
                                    <w:t>Datum</w:t>
                                  </w:r>
                                </w:p>
                                <w:sdt>
                                  <w:sdtPr>
                                    <w:alias w:val="datum"/>
                                    <w:tag w:val="datum"/>
                                    <w:id w:val="311797547"/>
                                    <w:placeholder>
                                      <w:docPart w:val="1889A5EFE540884C94323130B297E172"/>
                                    </w:placeholder>
                                    <w:date w:fullDate="2025-12-23T00:00:00Z">
                                      <w:dateFormat w:val="d MMMM yyyy"/>
                                      <w:lid w:val="nl-NL"/>
                                      <w:storeMappedDataAs w:val="dateTime"/>
                                      <w:calendar w:val="gregorian"/>
                                    </w:date>
                                  </w:sdtPr>
                                  <w:sdtEndPr/>
                                  <w:sdtContent>
                                    <w:p w14:paraId="78570491" w14:textId="7CD0F9EA" w:rsidR="00081EDD" w:rsidRPr="00B95931" w:rsidRDefault="00D10C66" w:rsidP="00792931">
                                      <w:pPr>
                                        <w:tabs>
                                          <w:tab w:val="left" w:pos="7938"/>
                                          <w:tab w:val="left" w:pos="8505"/>
                                        </w:tabs>
                                        <w:ind w:right="621"/>
                                      </w:pPr>
                                      <w:r>
                                        <w:t>23</w:t>
                                      </w:r>
                                      <w:r w:rsidR="00560E35">
                                        <w:t xml:space="preserve"> </w:t>
                                      </w:r>
                                      <w:r w:rsidR="008C464C">
                                        <w:t>december</w:t>
                                      </w:r>
                                      <w:r w:rsidR="00560E35">
                                        <w:t xml:space="preserve"> 2025</w:t>
                                      </w:r>
                                    </w:p>
                                  </w:sdtContent>
                                </w:sdt>
                                <w:p w14:paraId="60E027FE" w14:textId="1ADB7D79" w:rsidR="00B2354A" w:rsidRPr="00B2354A" w:rsidRDefault="00B2354A" w:rsidP="00792931">
                                  <w:pPr>
                                    <w:tabs>
                                      <w:tab w:val="left" w:pos="7938"/>
                                      <w:tab w:val="left" w:pos="8505"/>
                                    </w:tabs>
                                    <w:ind w:right="621"/>
                                    <w:rPr>
                                      <w:bCs/>
                                      <w:sz w:val="16"/>
                                    </w:rPr>
                                  </w:pPr>
                                  <w:bookmarkStart w:id="2" w:name="bw_uwkenmerk"/>
                                  <w:bookmarkEnd w:id="1"/>
                                  <w:r>
                                    <w:rPr>
                                      <w:b/>
                                      <w:sz w:val="16"/>
                                    </w:rPr>
                                    <w:t xml:space="preserve">Versie </w:t>
                                  </w:r>
                                  <w:r w:rsidRPr="00B2354A">
                                    <w:rPr>
                                      <w:bCs/>
                                      <w:sz w:val="16"/>
                                    </w:rPr>
                                    <w:t>1.0</w:t>
                                  </w:r>
                                </w:p>
                                <w:p w14:paraId="1F978849" w14:textId="1C8461CB" w:rsidR="00081EDD" w:rsidRPr="005E1901" w:rsidRDefault="005E1901" w:rsidP="00792931">
                                  <w:pPr>
                                    <w:tabs>
                                      <w:tab w:val="left" w:pos="7938"/>
                                      <w:tab w:val="left" w:pos="8505"/>
                                    </w:tabs>
                                    <w:ind w:right="621"/>
                                    <w:rPr>
                                      <w:sz w:val="16"/>
                                      <w:szCs w:val="16"/>
                                    </w:rPr>
                                  </w:pPr>
                                  <w:r w:rsidRPr="005E1901">
                                    <w:rPr>
                                      <w:b/>
                                      <w:bCs/>
                                      <w:sz w:val="16"/>
                                      <w:szCs w:val="16"/>
                                    </w:rPr>
                                    <w:t>Contact</w:t>
                                  </w:r>
                                  <w:r w:rsidRPr="005E1901">
                                    <w:rPr>
                                      <w:sz w:val="16"/>
                                      <w:szCs w:val="16"/>
                                    </w:rPr>
                                    <w:t xml:space="preserve"> </w:t>
                                  </w:r>
                                  <w:r w:rsidRPr="005E1901">
                                    <w:t>marc.deboer@vng.nl</w:t>
                                  </w:r>
                                  <w:sdt>
                                    <w:sdtPr>
                                      <w:alias w:val="uwkenmerk"/>
                                      <w:tag w:val="uwkenmerk"/>
                                      <w:id w:val="406610219"/>
                                      <w:placeholder>
                                        <w:docPart w:val="D834700E23833648B1531AF332A06721"/>
                                      </w:placeholder>
                                      <w:showingPlcHdr/>
                                      <w:text w:multiLine="1"/>
                                    </w:sdtPr>
                                    <w:sdtEndPr/>
                                    <w:sdtContent>
                                      <w:r w:rsidR="00B2354A" w:rsidRPr="005E1901">
                                        <w:t xml:space="preserve"> </w:t>
                                      </w:r>
                                    </w:sdtContent>
                                  </w:sdt>
                                </w:p>
                                <w:bookmarkEnd w:id="2" w:displacedByCustomXml="next"/>
                                <w:bookmarkStart w:id="3" w:name="bw_doorkiesnummer" w:displacedByCustomXml="next"/>
                                <w:sdt>
                                  <w:sdtPr>
                                    <w:rPr>
                                      <w:b/>
                                      <w:vanish/>
                                      <w:sz w:val="16"/>
                                    </w:rPr>
                                    <w:alias w:val="lbl_doorkiesnummer"/>
                                    <w:tag w:val="lbl_doorkiesnummer"/>
                                    <w:id w:val="406610220"/>
                                    <w:placeholder>
                                      <w:docPart w:val="FFDFCAE99D54024396867290F753A37C"/>
                                    </w:placeholder>
                                    <w:text/>
                                  </w:sdtPr>
                                  <w:sdtEndPr/>
                                  <w:sdtContent>
                                    <w:p w14:paraId="13541DC2" w14:textId="77777777" w:rsidR="00081EDD" w:rsidRPr="00BF027B" w:rsidRDefault="00081EDD" w:rsidP="00792931">
                                      <w:pPr>
                                        <w:tabs>
                                          <w:tab w:val="left" w:pos="7938"/>
                                          <w:tab w:val="left" w:pos="8505"/>
                                        </w:tabs>
                                        <w:ind w:right="621"/>
                                        <w:rPr>
                                          <w:b/>
                                          <w:vanish/>
                                          <w:sz w:val="16"/>
                                        </w:rPr>
                                      </w:pPr>
                                      <w:r w:rsidRPr="00BF027B">
                                        <w:rPr>
                                          <w:b/>
                                          <w:vanish/>
                                          <w:sz w:val="16"/>
                                        </w:rPr>
                                        <w:t>Telefoon</w:t>
                                      </w:r>
                                    </w:p>
                                  </w:sdtContent>
                                </w:sdt>
                                <w:sdt>
                                  <w:sdtPr>
                                    <w:rPr>
                                      <w:vanish/>
                                    </w:rPr>
                                    <w:alias w:val="doorkiesnummer"/>
                                    <w:tag w:val="doorkiesnummer"/>
                                    <w:id w:val="406610221"/>
                                    <w:placeholder>
                                      <w:docPart w:val="7CDE7A7043C3E64DB6186F1B4E7334EE"/>
                                    </w:placeholder>
                                    <w:showingPlcHdr/>
                                    <w:text w:multiLine="1"/>
                                  </w:sdtPr>
                                  <w:sdtEndPr/>
                                  <w:sdtContent>
                                    <w:p w14:paraId="1D0648A9" w14:textId="77777777" w:rsidR="00081EDD" w:rsidRPr="00BF027B" w:rsidRDefault="00081EDD" w:rsidP="00792931">
                                      <w:pPr>
                                        <w:tabs>
                                          <w:tab w:val="left" w:pos="7938"/>
                                          <w:tab w:val="left" w:pos="8505"/>
                                        </w:tabs>
                                        <w:ind w:right="621"/>
                                        <w:rPr>
                                          <w:vanish/>
                                        </w:rPr>
                                      </w:pPr>
                                      <w:r w:rsidRPr="00BF027B">
                                        <w:rPr>
                                          <w:vanish/>
                                        </w:rPr>
                                        <w:t xml:space="preserve"> </w:t>
                                      </w:r>
                                    </w:p>
                                  </w:sdtContent>
                                </w:sdt>
                                <w:bookmarkEnd w:id="3" w:displacedByCustomXml="next"/>
                                <w:bookmarkStart w:id="4" w:name="bw_bijlage" w:displacedByCustomXml="next"/>
                                <w:sdt>
                                  <w:sdtPr>
                                    <w:rPr>
                                      <w:b/>
                                      <w:vanish/>
                                      <w:sz w:val="16"/>
                                    </w:rPr>
                                    <w:alias w:val="lbl_aantalbijlagen"/>
                                    <w:tag w:val="lbl_aantalbijlagen"/>
                                    <w:id w:val="406610222"/>
                                    <w:placeholder>
                                      <w:docPart w:val="FFDFCAE99D54024396867290F753A37C"/>
                                    </w:placeholder>
                                    <w:text/>
                                  </w:sdtPr>
                                  <w:sdtEndPr/>
                                  <w:sdtContent>
                                    <w:p w14:paraId="151E432E" w14:textId="77777777" w:rsidR="00081EDD" w:rsidRPr="00BF027B" w:rsidRDefault="00081EDD" w:rsidP="00792931">
                                      <w:pPr>
                                        <w:tabs>
                                          <w:tab w:val="left" w:pos="7938"/>
                                          <w:tab w:val="left" w:pos="8505"/>
                                        </w:tabs>
                                        <w:ind w:right="621"/>
                                        <w:rPr>
                                          <w:b/>
                                          <w:vanish/>
                                          <w:sz w:val="16"/>
                                        </w:rPr>
                                      </w:pPr>
                                      <w:r w:rsidRPr="00BF027B">
                                        <w:rPr>
                                          <w:b/>
                                          <w:vanish/>
                                          <w:sz w:val="16"/>
                                        </w:rPr>
                                        <w:t>Bijlage(n)</w:t>
                                      </w:r>
                                    </w:p>
                                  </w:sdtContent>
                                </w:sdt>
                                <w:sdt>
                                  <w:sdtPr>
                                    <w:rPr>
                                      <w:vanish/>
                                    </w:rPr>
                                    <w:alias w:val="bijlage"/>
                                    <w:tag w:val="bijlage"/>
                                    <w:id w:val="406610223"/>
                                    <w:placeholder>
                                      <w:docPart w:val="7CDE7A7043C3E64DB6186F1B4E7334EE"/>
                                    </w:placeholder>
                                    <w:showingPlcHdr/>
                                    <w:text w:multiLine="1"/>
                                  </w:sdtPr>
                                  <w:sdtEndPr/>
                                  <w:sdtContent>
                                    <w:p w14:paraId="4503EFA3" w14:textId="77777777" w:rsidR="00081EDD" w:rsidRPr="00BF027B" w:rsidRDefault="00081EDD" w:rsidP="00792931">
                                      <w:pPr>
                                        <w:tabs>
                                          <w:tab w:val="left" w:pos="7938"/>
                                          <w:tab w:val="left" w:pos="8505"/>
                                        </w:tabs>
                                        <w:ind w:right="621"/>
                                        <w:rPr>
                                          <w:vanish/>
                                        </w:rPr>
                                      </w:pPr>
                                      <w:r w:rsidRPr="00BF027B">
                                        <w:rPr>
                                          <w:vanish/>
                                        </w:rPr>
                                        <w:t xml:space="preserve"> </w:t>
                                      </w:r>
                                    </w:p>
                                  </w:sdtContent>
                                </w:sdt>
                                <w:bookmarkEnd w:id="4"/>
                                <w:p w14:paraId="430D1555" w14:textId="77777777" w:rsidR="00081EDD" w:rsidRDefault="00081EDD" w:rsidP="00792931">
                                  <w:pPr>
                                    <w:tabs>
                                      <w:tab w:val="left" w:pos="7938"/>
                                      <w:tab w:val="left" w:pos="8505"/>
                                    </w:tabs>
                                    <w:ind w:right="621"/>
                                  </w:pPr>
                                </w:p>
                              </w:tc>
                            </w:tr>
                            <w:tr w:rsidR="00792931" w14:paraId="4470A9E2" w14:textId="77777777" w:rsidTr="00792931">
                              <w:trPr>
                                <w:gridAfter w:val="1"/>
                                <w:wAfter w:w="344" w:type="dxa"/>
                              </w:trPr>
                              <w:tc>
                                <w:tcPr>
                                  <w:tcW w:w="4910" w:type="dxa"/>
                                  <w:vMerge/>
                                </w:tcPr>
                                <w:p w14:paraId="3A7848C1" w14:textId="77777777" w:rsidR="00081EDD" w:rsidRDefault="00081EDD" w:rsidP="00792931">
                                  <w:pPr>
                                    <w:tabs>
                                      <w:tab w:val="left" w:pos="7938"/>
                                      <w:tab w:val="left" w:pos="8505"/>
                                    </w:tabs>
                                    <w:ind w:right="621"/>
                                  </w:pPr>
                                </w:p>
                              </w:tc>
                              <w:tc>
                                <w:tcPr>
                                  <w:tcW w:w="3336" w:type="dxa"/>
                                </w:tcPr>
                                <w:p w14:paraId="338BF11A" w14:textId="77777777" w:rsidR="00081EDD" w:rsidRPr="00815D83" w:rsidRDefault="00081EDD" w:rsidP="00792931">
                                  <w:pPr>
                                    <w:tabs>
                                      <w:tab w:val="left" w:pos="7938"/>
                                      <w:tab w:val="left" w:pos="8505"/>
                                    </w:tabs>
                                    <w:ind w:right="621"/>
                                    <w:rPr>
                                      <w:b/>
                                      <w:sz w:val="16"/>
                                    </w:rPr>
                                  </w:pPr>
                                </w:p>
                              </w:tc>
                              <w:tc>
                                <w:tcPr>
                                  <w:tcW w:w="27" w:type="dxa"/>
                                  <w:gridSpan w:val="2"/>
                                </w:tcPr>
                                <w:p w14:paraId="1AAD35E2" w14:textId="77777777" w:rsidR="00081EDD" w:rsidRPr="00815D83" w:rsidRDefault="00081EDD" w:rsidP="00792931">
                                  <w:pPr>
                                    <w:tabs>
                                      <w:tab w:val="left" w:pos="7938"/>
                                      <w:tab w:val="left" w:pos="8505"/>
                                    </w:tabs>
                                    <w:ind w:right="621"/>
                                    <w:rPr>
                                      <w:b/>
                                      <w:sz w:val="16"/>
                                    </w:rPr>
                                  </w:pPr>
                                </w:p>
                              </w:tc>
                              <w:tc>
                                <w:tcPr>
                                  <w:tcW w:w="2497" w:type="dxa"/>
                                  <w:gridSpan w:val="2"/>
                                  <w:vMerge/>
                                </w:tcPr>
                                <w:p w14:paraId="01F8E4DD" w14:textId="77777777" w:rsidR="00081EDD" w:rsidRPr="00815D83" w:rsidRDefault="00081EDD" w:rsidP="00792931">
                                  <w:pPr>
                                    <w:tabs>
                                      <w:tab w:val="left" w:pos="7938"/>
                                      <w:tab w:val="left" w:pos="8505"/>
                                    </w:tabs>
                                    <w:ind w:right="621"/>
                                    <w:rPr>
                                      <w:b/>
                                      <w:sz w:val="16"/>
                                    </w:rPr>
                                  </w:pPr>
                                </w:p>
                              </w:tc>
                            </w:tr>
                            <w:tr w:rsidR="00792931" w14:paraId="5FDC59A0" w14:textId="77777777" w:rsidTr="00792931">
                              <w:trPr>
                                <w:trHeight w:hRule="exact" w:val="550"/>
                              </w:trPr>
                              <w:tc>
                                <w:tcPr>
                                  <w:tcW w:w="8256" w:type="dxa"/>
                                  <w:gridSpan w:val="3"/>
                                </w:tcPr>
                                <w:p w14:paraId="31321467" w14:textId="77777777" w:rsidR="00081EDD" w:rsidRDefault="00081EDD" w:rsidP="00792931">
                                  <w:pPr>
                                    <w:tabs>
                                      <w:tab w:val="left" w:pos="7938"/>
                                      <w:tab w:val="left" w:pos="8505"/>
                                    </w:tabs>
                                    <w:ind w:right="621"/>
                                    <w:rPr>
                                      <w:b/>
                                      <w:sz w:val="16"/>
                                    </w:rPr>
                                  </w:pPr>
                                </w:p>
                              </w:tc>
                              <w:tc>
                                <w:tcPr>
                                  <w:tcW w:w="27" w:type="dxa"/>
                                  <w:gridSpan w:val="2"/>
                                </w:tcPr>
                                <w:p w14:paraId="694580F7" w14:textId="77777777" w:rsidR="00081EDD" w:rsidRPr="00815D83" w:rsidRDefault="00081EDD" w:rsidP="00792931">
                                  <w:pPr>
                                    <w:tabs>
                                      <w:tab w:val="left" w:pos="7938"/>
                                      <w:tab w:val="left" w:pos="8505"/>
                                    </w:tabs>
                                    <w:ind w:right="621"/>
                                    <w:rPr>
                                      <w:b/>
                                      <w:sz w:val="16"/>
                                    </w:rPr>
                                  </w:pPr>
                                </w:p>
                              </w:tc>
                              <w:tc>
                                <w:tcPr>
                                  <w:tcW w:w="2831" w:type="dxa"/>
                                  <w:gridSpan w:val="2"/>
                                </w:tcPr>
                                <w:p w14:paraId="2A7183DC" w14:textId="77777777" w:rsidR="00081EDD" w:rsidRPr="00815D83" w:rsidRDefault="00081EDD" w:rsidP="00792931">
                                  <w:pPr>
                                    <w:tabs>
                                      <w:tab w:val="left" w:pos="7938"/>
                                      <w:tab w:val="left" w:pos="8505"/>
                                    </w:tabs>
                                    <w:ind w:right="621"/>
                                    <w:rPr>
                                      <w:b/>
                                      <w:sz w:val="16"/>
                                    </w:rPr>
                                  </w:pPr>
                                </w:p>
                              </w:tc>
                            </w:tr>
                            <w:tr w:rsidR="00792931" w14:paraId="10315A6F" w14:textId="77777777" w:rsidTr="00792931">
                              <w:trPr>
                                <w:trHeight w:val="794"/>
                              </w:trPr>
                              <w:tc>
                                <w:tcPr>
                                  <w:tcW w:w="8256" w:type="dxa"/>
                                  <w:gridSpan w:val="3"/>
                                </w:tcPr>
                                <w:p w14:paraId="48283711" w14:textId="15BD59E2" w:rsidR="00081EDD" w:rsidRPr="00815D83" w:rsidRDefault="00081EDD" w:rsidP="00792931">
                                  <w:pPr>
                                    <w:tabs>
                                      <w:tab w:val="left" w:pos="7938"/>
                                      <w:tab w:val="left" w:pos="8505"/>
                                    </w:tabs>
                                    <w:ind w:right="621"/>
                                    <w:rPr>
                                      <w:b/>
                                      <w:sz w:val="16"/>
                                    </w:rPr>
                                  </w:pPr>
                                </w:p>
                              </w:tc>
                              <w:tc>
                                <w:tcPr>
                                  <w:tcW w:w="27" w:type="dxa"/>
                                  <w:gridSpan w:val="2"/>
                                </w:tcPr>
                                <w:p w14:paraId="49D55673" w14:textId="77777777" w:rsidR="00081EDD" w:rsidRPr="00815D83" w:rsidRDefault="00081EDD" w:rsidP="00792931">
                                  <w:pPr>
                                    <w:tabs>
                                      <w:tab w:val="left" w:pos="7938"/>
                                      <w:tab w:val="left" w:pos="8505"/>
                                    </w:tabs>
                                    <w:ind w:right="621"/>
                                    <w:rPr>
                                      <w:b/>
                                      <w:sz w:val="16"/>
                                    </w:rPr>
                                  </w:pPr>
                                </w:p>
                              </w:tc>
                              <w:tc>
                                <w:tcPr>
                                  <w:tcW w:w="2831" w:type="dxa"/>
                                  <w:gridSpan w:val="2"/>
                                </w:tcPr>
                                <w:p w14:paraId="18625A5D" w14:textId="77777777" w:rsidR="00081EDD" w:rsidRPr="00815D83" w:rsidRDefault="00081EDD" w:rsidP="00792931">
                                  <w:pPr>
                                    <w:tabs>
                                      <w:tab w:val="left" w:pos="7938"/>
                                      <w:tab w:val="left" w:pos="8505"/>
                                    </w:tabs>
                                    <w:ind w:right="621"/>
                                    <w:rPr>
                                      <w:b/>
                                      <w:sz w:val="16"/>
                                    </w:rPr>
                                  </w:pPr>
                                </w:p>
                              </w:tc>
                            </w:tr>
                          </w:tbl>
                          <w:p w14:paraId="50671416" w14:textId="77777777" w:rsidR="00081EDD" w:rsidRPr="002F31FE" w:rsidRDefault="00081EDD" w:rsidP="00792931">
                            <w:pPr>
                              <w:tabs>
                                <w:tab w:val="left" w:pos="7938"/>
                                <w:tab w:val="left" w:pos="8505"/>
                              </w:tabs>
                              <w:ind w:right="621"/>
                              <w:rPr>
                                <w:sz w:val="2"/>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D22EBDC" id="_x0000_t202" coordsize="21600,21600" o:spt="202" path="m,l,21600r21600,l21600,xe">
                <v:stroke joinstyle="miter"/>
                <v:path gradientshapeok="t" o:connecttype="rect"/>
              </v:shapetype>
              <v:shape id="Tekstvak 5" o:spid="_x0000_s1026" type="#_x0000_t202" style="position:absolute;margin-left:0;margin-top:93.4pt;width:507.3pt;height:90.5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" o:allowincell="f" o:allowoverlap="f" stroked="f">
                <v:textbox inset="0,0,0,0">
                  <w:txbxContent>
                    <w:tbl>
                      <w:tblPr>
                        <w:tblW w:w="11114" w:type="dxa"/>
                        <w:tblCellMar>
                          <w:left w:w="0" w:type="dxa"/>
                          <w:right w:w="0" w:type="dxa"/>
                        </w:tblCellMar>
                        <w:tblLook w:val="04A0" w:firstRow="1" w:lastRow="0" w:firstColumn="1" w:lastColumn="0" w:noHBand="0" w:noVBand="1"/>
                      </w:tblPr>
                      <w:tblGrid>
                        <w:gridCol w:w="4910"/>
                        <w:gridCol w:w="3336"/>
                        <w:gridCol w:w="10"/>
                        <w:gridCol w:w="17"/>
                        <w:gridCol w:w="10"/>
                        <w:gridCol w:w="2487"/>
                        <w:gridCol w:w="344"/>
                      </w:tblGrid>
                      <w:tr w:rsidR="00792931" w14:paraId="67F844E7" w14:textId="77777777" w:rsidTr="00792931">
                        <w:trPr>
                          <w:gridAfter w:val="1"/>
                          <w:wAfter w:w="344" w:type="dxa"/>
                          <w:trHeight w:val="2807"/>
                        </w:trPr>
                        <w:tc>
                          <w:tcPr>
                            <w:tcW w:w="4910" w:type="dxa"/>
                            <w:vMerge w:val="restart"/>
                          </w:tcPr>
                          <w:p w14:paraId="52FBB2CD" w14:textId="77777777" w:rsidR="00752BE2" w:rsidRDefault="0043607B" w:rsidP="00663420">
                            <w:pPr>
                              <w:pStyle w:val="Kop3"/>
                              <w:tabs>
                                <w:tab w:val="left" w:pos="4253"/>
                                <w:tab w:val="left" w:pos="7938"/>
                                <w:tab w:val="left" w:pos="8505"/>
                              </w:tabs>
                              <w:ind w:right="-765"/>
                            </w:pPr>
                            <w:bookmarkStart w:id="5" w:name="bw_geadresseerde"/>
                            <w:r w:rsidRPr="00752BE2">
                              <w:rPr>
                                <w:rStyle w:val="Kop2Char"/>
                              </w:rPr>
                              <w:t>Activiteitenverslag</w:t>
                            </w:r>
                            <w:r>
                              <w:t xml:space="preserve"> </w:t>
                            </w:r>
                          </w:p>
                          <w:p w14:paraId="39EA767A" w14:textId="61710710" w:rsidR="00B77F4A" w:rsidRPr="00B77F4A" w:rsidRDefault="00752BE2" w:rsidP="00663420">
                            <w:pPr>
                              <w:pStyle w:val="Kop3"/>
                              <w:tabs>
                                <w:tab w:val="left" w:pos="4253"/>
                                <w:tab w:val="left" w:pos="7938"/>
                                <w:tab w:val="left" w:pos="8505"/>
                              </w:tabs>
                              <w:ind w:right="-765"/>
                            </w:pPr>
                            <w:r>
                              <w:t xml:space="preserve">Projectsubsidie </w:t>
                            </w:r>
                            <w:r w:rsidR="00B77F4A" w:rsidRPr="005C7EB6">
                              <w:t xml:space="preserve">‘Standaard methodiek toegangsverlening </w:t>
                            </w:r>
                            <w:r>
                              <w:t>A</w:t>
                            </w:r>
                            <w:r w:rsidR="00B77F4A" w:rsidRPr="005C7EB6">
                              <w:t>PI’s’</w:t>
                            </w:r>
                            <w:r w:rsidR="00693B1E">
                              <w:t xml:space="preserve"> – fase 2</w:t>
                            </w:r>
                          </w:p>
                          <w:p w14:paraId="75FFFB18" w14:textId="4A2A277C" w:rsidR="0043607B" w:rsidRPr="0043607B" w:rsidRDefault="0043607B" w:rsidP="00663420">
                            <w:pPr>
                              <w:tabs>
                                <w:tab w:val="left" w:pos="4253"/>
                                <w:tab w:val="left" w:pos="7938"/>
                                <w:tab w:val="left" w:pos="8505"/>
                              </w:tabs>
                              <w:ind w:right="-765"/>
                            </w:pPr>
                          </w:p>
                          <w:bookmarkEnd w:id="5"/>
                          <w:p w14:paraId="294349A0" w14:textId="77777777" w:rsidR="00081EDD" w:rsidRDefault="00081EDD" w:rsidP="00663420">
                            <w:pPr>
                              <w:tabs>
                                <w:tab w:val="left" w:pos="4253"/>
                                <w:tab w:val="left" w:pos="7938"/>
                                <w:tab w:val="left" w:pos="8505"/>
                              </w:tabs>
                              <w:ind w:right="-765"/>
                            </w:pPr>
                          </w:p>
                        </w:tc>
                        <w:tc>
                          <w:tcPr>
                            <w:tcW w:w="3336" w:type="dxa"/>
                          </w:tcPr>
                          <w:p w14:paraId="156C3706" w14:textId="77777777" w:rsidR="00081EDD" w:rsidRPr="00815D83" w:rsidRDefault="00081EDD" w:rsidP="00663420">
                            <w:pPr>
                              <w:tabs>
                                <w:tab w:val="left" w:pos="4253"/>
                                <w:tab w:val="left" w:pos="7938"/>
                                <w:tab w:val="left" w:pos="8505"/>
                              </w:tabs>
                              <w:ind w:left="340" w:right="-765" w:firstLine="284"/>
                              <w:rPr>
                                <w:b/>
                                <w:sz w:val="16"/>
                              </w:rPr>
                            </w:pPr>
                          </w:p>
                        </w:tc>
                        <w:tc>
                          <w:tcPr>
                            <w:tcW w:w="27" w:type="dxa"/>
                            <w:gridSpan w:val="2"/>
                          </w:tcPr>
                          <w:p w14:paraId="7387A7FC" w14:textId="77777777" w:rsidR="00081EDD" w:rsidRPr="00815D83" w:rsidRDefault="00081EDD" w:rsidP="00792931">
                            <w:pPr>
                              <w:tabs>
                                <w:tab w:val="left" w:pos="7938"/>
                                <w:tab w:val="left" w:pos="8505"/>
                              </w:tabs>
                              <w:ind w:right="621"/>
                              <w:rPr>
                                <w:b/>
                                <w:sz w:val="16"/>
                              </w:rPr>
                            </w:pPr>
                          </w:p>
                        </w:tc>
                        <w:tc>
                          <w:tcPr>
                            <w:tcW w:w="2497" w:type="dxa"/>
                            <w:gridSpan w:val="2"/>
                            <w:vMerge w:val="restart"/>
                          </w:tcPr>
                          <w:p w14:paraId="36446157" w14:textId="77777777" w:rsidR="00081EDD" w:rsidRPr="00815D83" w:rsidRDefault="00081EDD" w:rsidP="00792931">
                            <w:pPr>
                              <w:tabs>
                                <w:tab w:val="left" w:pos="7938"/>
                                <w:tab w:val="left" w:pos="8505"/>
                              </w:tabs>
                              <w:ind w:right="621"/>
                              <w:rPr>
                                <w:b/>
                                <w:sz w:val="16"/>
                              </w:rPr>
                            </w:pPr>
                            <w:bookmarkStart w:id="6" w:name="bw_datum"/>
                            <w:r w:rsidRPr="00815D83">
                              <w:rPr>
                                <w:b/>
                                <w:sz w:val="16"/>
                              </w:rPr>
                              <w:t>Datum</w:t>
                            </w:r>
                          </w:p>
                          <w:sdt>
                            <w:sdtPr>
                              <w:alias w:val="datum"/>
                              <w:tag w:val="datum"/>
                              <w:id w:val="311797547"/>
                              <w:placeholder>
                                <w:docPart w:val="1889A5EFE540884C94323130B297E172"/>
                              </w:placeholder>
                              <w:date w:fullDate="2025-12-23T00:00:00Z">
                                <w:dateFormat w:val="d MMMM yyyy"/>
                                <w:lid w:val="nl-NL"/>
                                <w:storeMappedDataAs w:val="dateTime"/>
                                <w:calendar w:val="gregorian"/>
                              </w:date>
                            </w:sdtPr>
                            <w:sdtEndPr/>
                            <w:sdtContent>
                              <w:p w14:paraId="78570491" w14:textId="7CD0F9EA" w:rsidR="00081EDD" w:rsidRPr="00B95931" w:rsidRDefault="00D10C66" w:rsidP="00792931">
                                <w:pPr>
                                  <w:tabs>
                                    <w:tab w:val="left" w:pos="7938"/>
                                    <w:tab w:val="left" w:pos="8505"/>
                                  </w:tabs>
                                  <w:ind w:right="621"/>
                                </w:pPr>
                                <w:r>
                                  <w:t>23</w:t>
                                </w:r>
                                <w:r w:rsidR="00560E35">
                                  <w:t xml:space="preserve"> </w:t>
                                </w:r>
                                <w:r w:rsidR="008C464C">
                                  <w:t>december</w:t>
                                </w:r>
                                <w:r w:rsidR="00560E35">
                                  <w:t xml:space="preserve"> 2025</w:t>
                                </w:r>
                              </w:p>
                            </w:sdtContent>
                          </w:sdt>
                          <w:p w14:paraId="60E027FE" w14:textId="1ADB7D79" w:rsidR="00B2354A" w:rsidRPr="00B2354A" w:rsidRDefault="00B2354A" w:rsidP="00792931">
                            <w:pPr>
                              <w:tabs>
                                <w:tab w:val="left" w:pos="7938"/>
                                <w:tab w:val="left" w:pos="8505"/>
                              </w:tabs>
                              <w:ind w:right="621"/>
                              <w:rPr>
                                <w:bCs/>
                                <w:sz w:val="16"/>
                              </w:rPr>
                            </w:pPr>
                            <w:bookmarkStart w:id="7" w:name="bw_uwkenmerk"/>
                            <w:bookmarkEnd w:id="6"/>
                            <w:r>
                              <w:rPr>
                                <w:b/>
                                <w:sz w:val="16"/>
                              </w:rPr>
                              <w:t xml:space="preserve">Versie </w:t>
                            </w:r>
                            <w:r w:rsidRPr="00B2354A">
                              <w:rPr>
                                <w:bCs/>
                                <w:sz w:val="16"/>
                              </w:rPr>
                              <w:t>1.0</w:t>
                            </w:r>
                          </w:p>
                          <w:p w14:paraId="1F978849" w14:textId="1C8461CB" w:rsidR="00081EDD" w:rsidRPr="005E1901" w:rsidRDefault="005E1901" w:rsidP="00792931">
                            <w:pPr>
                              <w:tabs>
                                <w:tab w:val="left" w:pos="7938"/>
                                <w:tab w:val="left" w:pos="8505"/>
                              </w:tabs>
                              <w:ind w:right="621"/>
                              <w:rPr>
                                <w:sz w:val="16"/>
                                <w:szCs w:val="16"/>
                              </w:rPr>
                            </w:pPr>
                            <w:r w:rsidRPr="005E1901">
                              <w:rPr>
                                <w:b/>
                                <w:bCs/>
                                <w:sz w:val="16"/>
                                <w:szCs w:val="16"/>
                              </w:rPr>
                              <w:t>Contact</w:t>
                            </w:r>
                            <w:r w:rsidRPr="005E1901">
                              <w:rPr>
                                <w:sz w:val="16"/>
                                <w:szCs w:val="16"/>
                              </w:rPr>
                              <w:t xml:space="preserve"> </w:t>
                            </w:r>
                            <w:r w:rsidRPr="005E1901">
                              <w:t>marc.deboer@vng.nl</w:t>
                            </w:r>
                            <w:sdt>
                              <w:sdtPr>
                                <w:alias w:val="uwkenmerk"/>
                                <w:tag w:val="uwkenmerk"/>
                                <w:id w:val="406610219"/>
                                <w:placeholder>
                                  <w:docPart w:val="D834700E23833648B1531AF332A06721"/>
                                </w:placeholder>
                                <w:showingPlcHdr/>
                                <w:text w:multiLine="1"/>
                              </w:sdtPr>
                              <w:sdtEndPr/>
                              <w:sdtContent>
                                <w:r w:rsidR="00B2354A" w:rsidRPr="005E1901">
                                  <w:t xml:space="preserve"> </w:t>
                                </w:r>
                              </w:sdtContent>
                            </w:sdt>
                          </w:p>
                          <w:bookmarkEnd w:id="7" w:displacedByCustomXml="next"/>
                          <w:bookmarkStart w:id="8" w:name="bw_doorkiesnummer" w:displacedByCustomXml="next"/>
                          <w:sdt>
                            <w:sdtPr>
                              <w:rPr>
                                <w:b/>
                                <w:vanish/>
                                <w:sz w:val="16"/>
                              </w:rPr>
                              <w:alias w:val="lbl_doorkiesnummer"/>
                              <w:tag w:val="lbl_doorkiesnummer"/>
                              <w:id w:val="406610220"/>
                              <w:placeholder>
                                <w:docPart w:val="FFDFCAE99D54024396867290F753A37C"/>
                              </w:placeholder>
                              <w:text/>
                            </w:sdtPr>
                            <w:sdtEndPr/>
                            <w:sdtContent>
                              <w:p w14:paraId="13541DC2" w14:textId="77777777" w:rsidR="00081EDD" w:rsidRPr="00BF027B" w:rsidRDefault="00081EDD" w:rsidP="00792931">
                                <w:pPr>
                                  <w:tabs>
                                    <w:tab w:val="left" w:pos="7938"/>
                                    <w:tab w:val="left" w:pos="8505"/>
                                  </w:tabs>
                                  <w:ind w:right="621"/>
                                  <w:rPr>
                                    <w:b/>
                                    <w:vanish/>
                                    <w:sz w:val="16"/>
                                  </w:rPr>
                                </w:pPr>
                                <w:r w:rsidRPr="00BF027B">
                                  <w:rPr>
                                    <w:b/>
                                    <w:vanish/>
                                    <w:sz w:val="16"/>
                                  </w:rPr>
                                  <w:t>Telefoon</w:t>
                                </w:r>
                              </w:p>
                            </w:sdtContent>
                          </w:sdt>
                          <w:sdt>
                            <w:sdtPr>
                              <w:rPr>
                                <w:vanish/>
                              </w:rPr>
                              <w:alias w:val="doorkiesnummer"/>
                              <w:tag w:val="doorkiesnummer"/>
                              <w:id w:val="406610221"/>
                              <w:placeholder>
                                <w:docPart w:val="7CDE7A7043C3E64DB6186F1B4E7334EE"/>
                              </w:placeholder>
                              <w:showingPlcHdr/>
                              <w:text w:multiLine="1"/>
                            </w:sdtPr>
                            <w:sdtEndPr/>
                            <w:sdtContent>
                              <w:p w14:paraId="1D0648A9" w14:textId="77777777" w:rsidR="00081EDD" w:rsidRPr="00BF027B" w:rsidRDefault="00081EDD" w:rsidP="00792931">
                                <w:pPr>
                                  <w:tabs>
                                    <w:tab w:val="left" w:pos="7938"/>
                                    <w:tab w:val="left" w:pos="8505"/>
                                  </w:tabs>
                                  <w:ind w:right="621"/>
                                  <w:rPr>
                                    <w:vanish/>
                                  </w:rPr>
                                </w:pPr>
                                <w:r w:rsidRPr="00BF027B">
                                  <w:rPr>
                                    <w:vanish/>
                                  </w:rPr>
                                  <w:t xml:space="preserve"> </w:t>
                                </w:r>
                              </w:p>
                            </w:sdtContent>
                          </w:sdt>
                          <w:bookmarkEnd w:id="8" w:displacedByCustomXml="next"/>
                          <w:bookmarkStart w:id="9" w:name="bw_bijlage" w:displacedByCustomXml="next"/>
                          <w:sdt>
                            <w:sdtPr>
                              <w:rPr>
                                <w:b/>
                                <w:vanish/>
                                <w:sz w:val="16"/>
                              </w:rPr>
                              <w:alias w:val="lbl_aantalbijlagen"/>
                              <w:tag w:val="lbl_aantalbijlagen"/>
                              <w:id w:val="406610222"/>
                              <w:placeholder>
                                <w:docPart w:val="FFDFCAE99D54024396867290F753A37C"/>
                              </w:placeholder>
                              <w:text/>
                            </w:sdtPr>
                            <w:sdtEndPr/>
                            <w:sdtContent>
                              <w:p w14:paraId="151E432E" w14:textId="77777777" w:rsidR="00081EDD" w:rsidRPr="00BF027B" w:rsidRDefault="00081EDD" w:rsidP="00792931">
                                <w:pPr>
                                  <w:tabs>
                                    <w:tab w:val="left" w:pos="7938"/>
                                    <w:tab w:val="left" w:pos="8505"/>
                                  </w:tabs>
                                  <w:ind w:right="621"/>
                                  <w:rPr>
                                    <w:b/>
                                    <w:vanish/>
                                    <w:sz w:val="16"/>
                                  </w:rPr>
                                </w:pPr>
                                <w:r w:rsidRPr="00BF027B">
                                  <w:rPr>
                                    <w:b/>
                                    <w:vanish/>
                                    <w:sz w:val="16"/>
                                  </w:rPr>
                                  <w:t>Bijlage(n)</w:t>
                                </w:r>
                              </w:p>
                            </w:sdtContent>
                          </w:sdt>
                          <w:sdt>
                            <w:sdtPr>
                              <w:rPr>
                                <w:vanish/>
                              </w:rPr>
                              <w:alias w:val="bijlage"/>
                              <w:tag w:val="bijlage"/>
                              <w:id w:val="406610223"/>
                              <w:placeholder>
                                <w:docPart w:val="7CDE7A7043C3E64DB6186F1B4E7334EE"/>
                              </w:placeholder>
                              <w:showingPlcHdr/>
                              <w:text w:multiLine="1"/>
                            </w:sdtPr>
                            <w:sdtEndPr/>
                            <w:sdtContent>
                              <w:p w14:paraId="4503EFA3" w14:textId="77777777" w:rsidR="00081EDD" w:rsidRPr="00BF027B" w:rsidRDefault="00081EDD" w:rsidP="00792931">
                                <w:pPr>
                                  <w:tabs>
                                    <w:tab w:val="left" w:pos="7938"/>
                                    <w:tab w:val="left" w:pos="8505"/>
                                  </w:tabs>
                                  <w:ind w:right="621"/>
                                  <w:rPr>
                                    <w:vanish/>
                                  </w:rPr>
                                </w:pPr>
                                <w:r w:rsidRPr="00BF027B">
                                  <w:rPr>
                                    <w:vanish/>
                                  </w:rPr>
                                  <w:t xml:space="preserve"> </w:t>
                                </w:r>
                              </w:p>
                            </w:sdtContent>
                          </w:sdt>
                          <w:bookmarkEnd w:id="9"/>
                          <w:p w14:paraId="430D1555" w14:textId="77777777" w:rsidR="00081EDD" w:rsidRDefault="00081EDD" w:rsidP="00792931">
                            <w:pPr>
                              <w:tabs>
                                <w:tab w:val="left" w:pos="7938"/>
                                <w:tab w:val="left" w:pos="8505"/>
                              </w:tabs>
                              <w:ind w:right="621"/>
                            </w:pPr>
                          </w:p>
                        </w:tc>
                      </w:tr>
                      <w:tr w:rsidR="00792931" w14:paraId="4470A9E2" w14:textId="77777777" w:rsidTr="00792931">
                        <w:trPr>
                          <w:gridAfter w:val="1"/>
                          <w:wAfter w:w="344" w:type="dxa"/>
                        </w:trPr>
                        <w:tc>
                          <w:tcPr>
                            <w:tcW w:w="4910" w:type="dxa"/>
                            <w:vMerge/>
                          </w:tcPr>
                          <w:p w14:paraId="3A7848C1" w14:textId="77777777" w:rsidR="00081EDD" w:rsidRDefault="00081EDD" w:rsidP="00792931">
                            <w:pPr>
                              <w:tabs>
                                <w:tab w:val="left" w:pos="7938"/>
                                <w:tab w:val="left" w:pos="8505"/>
                              </w:tabs>
                              <w:ind w:right="621"/>
                            </w:pPr>
                          </w:p>
                        </w:tc>
                        <w:tc>
                          <w:tcPr>
                            <w:tcW w:w="3336" w:type="dxa"/>
                          </w:tcPr>
                          <w:p w14:paraId="338BF11A" w14:textId="77777777" w:rsidR="00081EDD" w:rsidRPr="00815D83" w:rsidRDefault="00081EDD" w:rsidP="00792931">
                            <w:pPr>
                              <w:tabs>
                                <w:tab w:val="left" w:pos="7938"/>
                                <w:tab w:val="left" w:pos="8505"/>
                              </w:tabs>
                              <w:ind w:right="621"/>
                              <w:rPr>
                                <w:b/>
                                <w:sz w:val="16"/>
                              </w:rPr>
                            </w:pPr>
                          </w:p>
                        </w:tc>
                        <w:tc>
                          <w:tcPr>
                            <w:tcW w:w="27" w:type="dxa"/>
                            <w:gridSpan w:val="2"/>
                          </w:tcPr>
                          <w:p w14:paraId="1AAD35E2" w14:textId="77777777" w:rsidR="00081EDD" w:rsidRPr="00815D83" w:rsidRDefault="00081EDD" w:rsidP="00792931">
                            <w:pPr>
                              <w:tabs>
                                <w:tab w:val="left" w:pos="7938"/>
                                <w:tab w:val="left" w:pos="8505"/>
                              </w:tabs>
                              <w:ind w:right="621"/>
                              <w:rPr>
                                <w:b/>
                                <w:sz w:val="16"/>
                              </w:rPr>
                            </w:pPr>
                          </w:p>
                        </w:tc>
                        <w:tc>
                          <w:tcPr>
                            <w:tcW w:w="2497" w:type="dxa"/>
                            <w:gridSpan w:val="2"/>
                            <w:vMerge/>
                          </w:tcPr>
                          <w:p w14:paraId="01F8E4DD" w14:textId="77777777" w:rsidR="00081EDD" w:rsidRPr="00815D83" w:rsidRDefault="00081EDD" w:rsidP="00792931">
                            <w:pPr>
                              <w:tabs>
                                <w:tab w:val="left" w:pos="7938"/>
                                <w:tab w:val="left" w:pos="8505"/>
                              </w:tabs>
                              <w:ind w:right="621"/>
                              <w:rPr>
                                <w:b/>
                                <w:sz w:val="16"/>
                              </w:rPr>
                            </w:pPr>
                          </w:p>
                        </w:tc>
                      </w:tr>
                      <w:tr w:rsidR="00792931" w14:paraId="5FDC59A0" w14:textId="77777777" w:rsidTr="00792931">
                        <w:trPr>
                          <w:trHeight w:hRule="exact" w:val="550"/>
                        </w:trPr>
                        <w:tc>
                          <w:tcPr>
                            <w:tcW w:w="8256" w:type="dxa"/>
                            <w:gridSpan w:val="3"/>
                          </w:tcPr>
                          <w:p w14:paraId="31321467" w14:textId="77777777" w:rsidR="00081EDD" w:rsidRDefault="00081EDD" w:rsidP="00792931">
                            <w:pPr>
                              <w:tabs>
                                <w:tab w:val="left" w:pos="7938"/>
                                <w:tab w:val="left" w:pos="8505"/>
                              </w:tabs>
                              <w:ind w:right="621"/>
                              <w:rPr>
                                <w:b/>
                                <w:sz w:val="16"/>
                              </w:rPr>
                            </w:pPr>
                          </w:p>
                        </w:tc>
                        <w:tc>
                          <w:tcPr>
                            <w:tcW w:w="27" w:type="dxa"/>
                            <w:gridSpan w:val="2"/>
                          </w:tcPr>
                          <w:p w14:paraId="694580F7" w14:textId="77777777" w:rsidR="00081EDD" w:rsidRPr="00815D83" w:rsidRDefault="00081EDD" w:rsidP="00792931">
                            <w:pPr>
                              <w:tabs>
                                <w:tab w:val="left" w:pos="7938"/>
                                <w:tab w:val="left" w:pos="8505"/>
                              </w:tabs>
                              <w:ind w:right="621"/>
                              <w:rPr>
                                <w:b/>
                                <w:sz w:val="16"/>
                              </w:rPr>
                            </w:pPr>
                          </w:p>
                        </w:tc>
                        <w:tc>
                          <w:tcPr>
                            <w:tcW w:w="2831" w:type="dxa"/>
                            <w:gridSpan w:val="2"/>
                          </w:tcPr>
                          <w:p w14:paraId="2A7183DC" w14:textId="77777777" w:rsidR="00081EDD" w:rsidRPr="00815D83" w:rsidRDefault="00081EDD" w:rsidP="00792931">
                            <w:pPr>
                              <w:tabs>
                                <w:tab w:val="left" w:pos="7938"/>
                                <w:tab w:val="left" w:pos="8505"/>
                              </w:tabs>
                              <w:ind w:right="621"/>
                              <w:rPr>
                                <w:b/>
                                <w:sz w:val="16"/>
                              </w:rPr>
                            </w:pPr>
                          </w:p>
                        </w:tc>
                      </w:tr>
                      <w:tr w:rsidR="00792931" w14:paraId="10315A6F" w14:textId="77777777" w:rsidTr="00792931">
                        <w:trPr>
                          <w:trHeight w:val="794"/>
                        </w:trPr>
                        <w:tc>
                          <w:tcPr>
                            <w:tcW w:w="8256" w:type="dxa"/>
                            <w:gridSpan w:val="3"/>
                          </w:tcPr>
                          <w:p w14:paraId="48283711" w14:textId="15BD59E2" w:rsidR="00081EDD" w:rsidRPr="00815D83" w:rsidRDefault="00081EDD" w:rsidP="00792931">
                            <w:pPr>
                              <w:tabs>
                                <w:tab w:val="left" w:pos="7938"/>
                                <w:tab w:val="left" w:pos="8505"/>
                              </w:tabs>
                              <w:ind w:right="621"/>
                              <w:rPr>
                                <w:b/>
                                <w:sz w:val="16"/>
                              </w:rPr>
                            </w:pPr>
                          </w:p>
                        </w:tc>
                        <w:tc>
                          <w:tcPr>
                            <w:tcW w:w="27" w:type="dxa"/>
                            <w:gridSpan w:val="2"/>
                          </w:tcPr>
                          <w:p w14:paraId="49D55673" w14:textId="77777777" w:rsidR="00081EDD" w:rsidRPr="00815D83" w:rsidRDefault="00081EDD" w:rsidP="00792931">
                            <w:pPr>
                              <w:tabs>
                                <w:tab w:val="left" w:pos="7938"/>
                                <w:tab w:val="left" w:pos="8505"/>
                              </w:tabs>
                              <w:ind w:right="621"/>
                              <w:rPr>
                                <w:b/>
                                <w:sz w:val="16"/>
                              </w:rPr>
                            </w:pPr>
                          </w:p>
                        </w:tc>
                        <w:tc>
                          <w:tcPr>
                            <w:tcW w:w="2831" w:type="dxa"/>
                            <w:gridSpan w:val="2"/>
                          </w:tcPr>
                          <w:p w14:paraId="18625A5D" w14:textId="77777777" w:rsidR="00081EDD" w:rsidRPr="00815D83" w:rsidRDefault="00081EDD" w:rsidP="00792931">
                            <w:pPr>
                              <w:tabs>
                                <w:tab w:val="left" w:pos="7938"/>
                                <w:tab w:val="left" w:pos="8505"/>
                              </w:tabs>
                              <w:ind w:right="621"/>
                              <w:rPr>
                                <w:b/>
                                <w:sz w:val="16"/>
                              </w:rPr>
                            </w:pPr>
                          </w:p>
                        </w:tc>
                      </w:tr>
                    </w:tbl>
                    <w:p w14:paraId="50671416" w14:textId="77777777" w:rsidR="00081EDD" w:rsidRPr="002F31FE" w:rsidRDefault="00081EDD" w:rsidP="00792931">
                      <w:pPr>
                        <w:tabs>
                          <w:tab w:val="left" w:pos="7938"/>
                          <w:tab w:val="left" w:pos="8505"/>
                        </w:tabs>
                        <w:ind w:right="621"/>
                        <w:rPr>
                          <w:sz w:val="2"/>
                        </w:rPr>
                      </w:pPr>
                    </w:p>
                  </w:txbxContent>
                </v:textbox>
                <w10:wrap type="square" anchorx="margin" anchory="page"/>
              </v:shape>
            </w:pict>
          </mc:Fallback>
        </mc:AlternateContent>
      </w:r>
    </w:p>
    <w:p w14:paraId="3D039C32" w14:textId="18D5100A" w:rsidR="00752BE2" w:rsidRPr="002E30CE" w:rsidRDefault="00752BE2" w:rsidP="002E30CE">
      <w:pPr>
        <w:pStyle w:val="Kop2"/>
      </w:pPr>
      <w:r w:rsidRPr="002E30CE">
        <w:t>Inleiding</w:t>
      </w:r>
    </w:p>
    <w:p w14:paraId="6B36094D" w14:textId="24AC7FF8" w:rsidR="00D36061" w:rsidRDefault="00E978EB" w:rsidP="00456C1D">
      <w:r>
        <w:t>In dit document wordt verslag gedaan van de ondernomen activit</w:t>
      </w:r>
      <w:r w:rsidR="0030286C">
        <w:t xml:space="preserve">eiten en </w:t>
      </w:r>
      <w:r w:rsidR="00456C1D">
        <w:t xml:space="preserve">behaalde resultaten in het kader van de </w:t>
      </w:r>
      <w:r w:rsidR="003225CC" w:rsidRPr="003225CC">
        <w:t xml:space="preserve">projectsubsidie ‘Standaard methodiek toegangsverlening API’s’ </w:t>
      </w:r>
      <w:r w:rsidR="0096075B">
        <w:t xml:space="preserve">(ook wel project ‘FTV’) </w:t>
      </w:r>
      <w:r w:rsidR="003225CC" w:rsidRPr="003225CC">
        <w:t xml:space="preserve">over de periode </w:t>
      </w:r>
      <w:r w:rsidR="00693B1E">
        <w:t>1</w:t>
      </w:r>
      <w:r w:rsidR="003225CC" w:rsidRPr="003225CC">
        <w:t xml:space="preserve"> april</w:t>
      </w:r>
      <w:r w:rsidR="00D36061">
        <w:t xml:space="preserve"> </w:t>
      </w:r>
      <w:r w:rsidR="003225CC" w:rsidRPr="003225CC">
        <w:t xml:space="preserve">tot en met </w:t>
      </w:r>
      <w:r w:rsidR="0043229A">
        <w:t>31</w:t>
      </w:r>
      <w:r w:rsidR="003225CC" w:rsidRPr="003225CC">
        <w:t xml:space="preserve"> </w:t>
      </w:r>
      <w:r w:rsidR="0043229A">
        <w:t>december</w:t>
      </w:r>
      <w:r w:rsidR="003225CC" w:rsidRPr="003225CC">
        <w:t xml:space="preserve"> 2025</w:t>
      </w:r>
      <w:r w:rsidR="003B21F1">
        <w:t>.</w:t>
      </w:r>
      <w:r w:rsidR="003225CC" w:rsidRPr="003225CC">
        <w:t xml:space="preserve"> </w:t>
      </w:r>
    </w:p>
    <w:p w14:paraId="1E8E6280" w14:textId="1A9D8906" w:rsidR="00061445" w:rsidRPr="00792931" w:rsidRDefault="00384582" w:rsidP="00D657B9">
      <w:r>
        <w:t xml:space="preserve">Deze periode, fase 2 genoemd, </w:t>
      </w:r>
      <w:r w:rsidR="00B966C1">
        <w:t>is een doorloper van fase 1, waarvoor een soortgelijk activiteitenverslag gemaakt is.</w:t>
      </w:r>
    </w:p>
    <w:p w14:paraId="22B27DBF" w14:textId="411DE4AD" w:rsidR="00D657B9" w:rsidRDefault="00EB49E5" w:rsidP="002E30CE">
      <w:pPr>
        <w:pStyle w:val="Kop2"/>
        <w:rPr>
          <w:rFonts w:eastAsiaTheme="majorEastAsia"/>
          <w:bCs/>
        </w:rPr>
      </w:pPr>
      <w:r>
        <w:rPr>
          <w:rFonts w:eastAsiaTheme="majorEastAsia"/>
        </w:rPr>
        <w:t>Oorspronkelijke doelen</w:t>
      </w:r>
    </w:p>
    <w:p w14:paraId="53FE03BD" w14:textId="12D065EA" w:rsidR="007327FF" w:rsidRDefault="009617FC" w:rsidP="0001133F">
      <w:r>
        <w:t>In de vaststellingsaanvraag zijn de volgende doelen gesteld, met bijbehorende activiteiten:</w:t>
      </w:r>
    </w:p>
    <w:p w14:paraId="03513C3A" w14:textId="77777777" w:rsidR="00AF1318" w:rsidRDefault="00AF1318" w:rsidP="0001133F">
      <w:pPr>
        <w:pStyle w:val="Lijstalinea"/>
        <w:numPr>
          <w:ilvl w:val="0"/>
          <w:numId w:val="28"/>
        </w:numPr>
      </w:pPr>
      <w:r>
        <w:t>Een standaard voorstellen, door middel van:</w:t>
      </w:r>
    </w:p>
    <w:p w14:paraId="091906D8" w14:textId="4EB8C71F" w:rsidR="00AF1318" w:rsidRDefault="00AF1318" w:rsidP="0001133F">
      <w:pPr>
        <w:pStyle w:val="Lijstalinea"/>
        <w:numPr>
          <w:ilvl w:val="1"/>
          <w:numId w:val="28"/>
        </w:numPr>
      </w:pPr>
      <w:r>
        <w:t>Het schrijven en openbaar publiceren van de voorgestelde standaard, in OAS</w:t>
      </w:r>
      <w:r w:rsidR="000E36A2">
        <w:t>-</w:t>
      </w:r>
      <w:r>
        <w:t>formaat</w:t>
      </w:r>
      <w:r>
        <w:t>;</w:t>
      </w:r>
    </w:p>
    <w:p w14:paraId="6F3B41BB" w14:textId="4B6E599F" w:rsidR="00AF1318" w:rsidRDefault="00AF1318" w:rsidP="0001133F">
      <w:pPr>
        <w:pStyle w:val="Lijstalinea"/>
        <w:numPr>
          <w:ilvl w:val="1"/>
          <w:numId w:val="28"/>
        </w:numPr>
      </w:pPr>
      <w:r>
        <w:t>Eén of meerdere werkgroep</w:t>
      </w:r>
      <w:r w:rsidR="003808F7">
        <w:t>en</w:t>
      </w:r>
      <w:r>
        <w:t xml:space="preserve"> periodiek bijeenbrengen voor co-creatie</w:t>
      </w:r>
      <w:r>
        <w:t>;</w:t>
      </w:r>
    </w:p>
    <w:p w14:paraId="38B4B3FF" w14:textId="77777777" w:rsidR="00246F0E" w:rsidRDefault="00AF1318" w:rsidP="0001133F">
      <w:pPr>
        <w:pStyle w:val="Lijstalinea"/>
        <w:numPr>
          <w:ilvl w:val="1"/>
          <w:numId w:val="28"/>
        </w:numPr>
      </w:pPr>
      <w:r>
        <w:t xml:space="preserve">Review rondes organiseren om inbreng op te halen bij stakeholders zoals bronhouders, implementatiepartners, belangengroepen, </w:t>
      </w:r>
      <w:proofErr w:type="spellStart"/>
      <w:r>
        <w:t>Logius</w:t>
      </w:r>
      <w:proofErr w:type="spellEnd"/>
      <w:r>
        <w:t xml:space="preserve"> en GDI</w:t>
      </w:r>
    </w:p>
    <w:p w14:paraId="5A5F1621" w14:textId="77777777" w:rsidR="00246F0E" w:rsidRDefault="00AF1318" w:rsidP="0001133F">
      <w:pPr>
        <w:pStyle w:val="Lijstalinea"/>
        <w:numPr>
          <w:ilvl w:val="1"/>
          <w:numId w:val="28"/>
        </w:numPr>
      </w:pPr>
      <w:r>
        <w:t xml:space="preserve">Status verkrijgen, via architectuurtafels, en bij </w:t>
      </w:r>
      <w:proofErr w:type="spellStart"/>
      <w:r>
        <w:t>Logius</w:t>
      </w:r>
      <w:proofErr w:type="spellEnd"/>
      <w:r>
        <w:t xml:space="preserve"> via BOMOS</w:t>
      </w:r>
    </w:p>
    <w:p w14:paraId="38C620A5" w14:textId="77777777" w:rsidR="00244715" w:rsidRDefault="00AF1318" w:rsidP="0001133F">
      <w:pPr>
        <w:pStyle w:val="Lijstalinea"/>
        <w:numPr>
          <w:ilvl w:val="0"/>
          <w:numId w:val="28"/>
        </w:numPr>
      </w:pPr>
      <w:r>
        <w:t>Draagvlak voor de standaard verkrijgen door:</w:t>
      </w:r>
    </w:p>
    <w:p w14:paraId="731D67AB" w14:textId="77777777" w:rsidR="00244715" w:rsidRDefault="00AF1318" w:rsidP="0001133F">
      <w:pPr>
        <w:pStyle w:val="Lijstalinea"/>
        <w:numPr>
          <w:ilvl w:val="1"/>
          <w:numId w:val="28"/>
        </w:numPr>
      </w:pPr>
      <w:r>
        <w:t>Steun te verkrijgen van gezaghebbende partijen</w:t>
      </w:r>
    </w:p>
    <w:p w14:paraId="3F2FC3FD" w14:textId="16003870" w:rsidR="00244715" w:rsidRDefault="00AF1318" w:rsidP="0001133F">
      <w:pPr>
        <w:pStyle w:val="Lijstalinea"/>
        <w:numPr>
          <w:ilvl w:val="1"/>
          <w:numId w:val="28"/>
        </w:numPr>
      </w:pPr>
      <w:r>
        <w:t xml:space="preserve">Een community op te zetten om voortgang en successen </w:t>
      </w:r>
      <w:r w:rsidR="0069433F">
        <w:t xml:space="preserve">te </w:t>
      </w:r>
      <w:r>
        <w:t>communiceren en het gesprek te faciliteren</w:t>
      </w:r>
    </w:p>
    <w:p w14:paraId="3E30C892" w14:textId="77777777" w:rsidR="00244715" w:rsidRDefault="00AF1318" w:rsidP="0001133F">
      <w:pPr>
        <w:pStyle w:val="Lijstalinea"/>
        <w:numPr>
          <w:ilvl w:val="1"/>
          <w:numId w:val="28"/>
        </w:numPr>
      </w:pPr>
      <w:r>
        <w:t>Twee grotere bijeenkomst te organiseren vanuit Digilab</w:t>
      </w:r>
    </w:p>
    <w:p w14:paraId="5A00379B" w14:textId="77777777" w:rsidR="00754045" w:rsidRDefault="00AF1318" w:rsidP="0001133F">
      <w:pPr>
        <w:pStyle w:val="Lijstalinea"/>
        <w:numPr>
          <w:ilvl w:val="0"/>
          <w:numId w:val="28"/>
        </w:numPr>
      </w:pPr>
      <w:r>
        <w:t>Positionering van de standaard, door aansluiting te maken en houden bij aanpalende projecten, zoals:</w:t>
      </w:r>
      <w:r w:rsidR="00244715">
        <w:t xml:space="preserve"> </w:t>
      </w:r>
      <w:r>
        <w:t>FDS</w:t>
      </w:r>
      <w:r w:rsidR="00244715">
        <w:t xml:space="preserve">, </w:t>
      </w:r>
      <w:r>
        <w:t>FSC</w:t>
      </w:r>
      <w:r w:rsidR="00244715">
        <w:t xml:space="preserve">, </w:t>
      </w:r>
      <w:r>
        <w:t>Logboek dataverwerkingen</w:t>
      </w:r>
      <w:r w:rsidR="00244715">
        <w:t xml:space="preserve">, </w:t>
      </w:r>
      <w:r>
        <w:t>Regie op gegevens</w:t>
      </w:r>
      <w:r w:rsidR="00244715">
        <w:t xml:space="preserve"> en i</w:t>
      </w:r>
      <w:r>
        <w:t xml:space="preserve">nternationale standaardisatie initiateven zoals </w:t>
      </w:r>
      <w:proofErr w:type="spellStart"/>
      <w:r>
        <w:t>AuthZEN</w:t>
      </w:r>
      <w:proofErr w:type="spellEnd"/>
      <w:r>
        <w:t>, IDSA en NEN</w:t>
      </w:r>
    </w:p>
    <w:p w14:paraId="2C8D6245" w14:textId="77777777" w:rsidR="00754045" w:rsidRDefault="00AF1318" w:rsidP="0001133F">
      <w:pPr>
        <w:pStyle w:val="Lijstalinea"/>
        <w:numPr>
          <w:ilvl w:val="0"/>
          <w:numId w:val="28"/>
        </w:numPr>
      </w:pPr>
      <w:r>
        <w:t>Bewijslast te leveren van het nut en de haalbaarheid van de standaard door:</w:t>
      </w:r>
    </w:p>
    <w:p w14:paraId="6E9F30EB" w14:textId="6371084B" w:rsidR="00754045" w:rsidRDefault="00AF1318" w:rsidP="0001133F">
      <w:pPr>
        <w:pStyle w:val="Lijstalinea"/>
        <w:numPr>
          <w:ilvl w:val="1"/>
          <w:numId w:val="28"/>
        </w:numPr>
      </w:pPr>
      <w:r>
        <w:t>Een referentie-implementatie te maken en actief aan te bieden</w:t>
      </w:r>
      <w:r w:rsidR="003808F7">
        <w:t>;</w:t>
      </w:r>
    </w:p>
    <w:p w14:paraId="2C793E09" w14:textId="025815CB" w:rsidR="000E36A2" w:rsidRDefault="00AF1318" w:rsidP="00F972E2">
      <w:pPr>
        <w:pStyle w:val="Lijstalinea"/>
        <w:numPr>
          <w:ilvl w:val="1"/>
          <w:numId w:val="28"/>
        </w:numPr>
      </w:pPr>
      <w:r>
        <w:t>Een proefopstelling te beschrijven en realiseren waarmee de praktische uitvoerbaarheid getoond wordt</w:t>
      </w:r>
      <w:r w:rsidR="003808F7">
        <w:t>;</w:t>
      </w:r>
    </w:p>
    <w:p w14:paraId="55AAE118" w14:textId="69006805" w:rsidR="000E36A2" w:rsidRDefault="00AF1318" w:rsidP="0001133F">
      <w:pPr>
        <w:pStyle w:val="Lijstalinea"/>
        <w:numPr>
          <w:ilvl w:val="1"/>
          <w:numId w:val="28"/>
        </w:numPr>
      </w:pPr>
      <w:r>
        <w:t>Minstens twee pilotprojecten te doen</w:t>
      </w:r>
      <w:r w:rsidR="003808F7">
        <w:t>.</w:t>
      </w:r>
    </w:p>
    <w:p w14:paraId="602AA2B1" w14:textId="77777777" w:rsidR="000E36A2" w:rsidRDefault="00AF1318" w:rsidP="0001133F">
      <w:pPr>
        <w:pStyle w:val="Lijstalinea"/>
        <w:numPr>
          <w:ilvl w:val="0"/>
          <w:numId w:val="28"/>
        </w:numPr>
      </w:pPr>
      <w:r>
        <w:t>Implementatie faciliteren door:</w:t>
      </w:r>
    </w:p>
    <w:p w14:paraId="76AB2CF4" w14:textId="4FA36B76" w:rsidR="000E36A2" w:rsidRDefault="00AF1318" w:rsidP="00AF2057">
      <w:pPr>
        <w:pStyle w:val="Lijstalinea"/>
        <w:numPr>
          <w:ilvl w:val="1"/>
          <w:numId w:val="28"/>
        </w:numPr>
      </w:pPr>
      <w:r>
        <w:t>Ondersteuning te bieden aan projecten</w:t>
      </w:r>
      <w:r w:rsidR="003808F7">
        <w:t>;</w:t>
      </w:r>
    </w:p>
    <w:p w14:paraId="357E9394" w14:textId="4B5E6EC0" w:rsidR="002E30CE" w:rsidRPr="000E36A2" w:rsidRDefault="00AF1318" w:rsidP="000E36A2">
      <w:pPr>
        <w:pStyle w:val="Lijstalinea"/>
        <w:numPr>
          <w:ilvl w:val="1"/>
          <w:numId w:val="28"/>
        </w:numPr>
      </w:pPr>
      <w:r>
        <w:lastRenderedPageBreak/>
        <w:t>Stappenplannen te bieden voor ontwerp, implementatie, test en uitrol van implementaties</w:t>
      </w:r>
      <w:r w:rsidR="003808F7">
        <w:t>.</w:t>
      </w:r>
    </w:p>
    <w:p w14:paraId="43325E70" w14:textId="6E9717F2" w:rsidR="001D71D5" w:rsidRDefault="00F568C2" w:rsidP="002E30CE">
      <w:pPr>
        <w:pStyle w:val="Kop2"/>
      </w:pPr>
      <w:r>
        <w:t>Ondernomen activiteiten</w:t>
      </w:r>
    </w:p>
    <w:p w14:paraId="5B9721F3" w14:textId="5E19C8C2" w:rsidR="00893BFD" w:rsidRDefault="0015681B" w:rsidP="008C29E2">
      <w:pPr>
        <w:pStyle w:val="Kop3"/>
      </w:pPr>
      <w:r>
        <w:t>Doel 1: s</w:t>
      </w:r>
      <w:r w:rsidR="00824448">
        <w:t>tandaarden schrijven en vaststellen</w:t>
      </w:r>
    </w:p>
    <w:p w14:paraId="5257C78A" w14:textId="7C0361E6" w:rsidR="00F8526A" w:rsidRDefault="00F8526A" w:rsidP="00F8526A">
      <w:r w:rsidRPr="00F8526A">
        <w:rPr>
          <w:b/>
          <w:bCs/>
        </w:rPr>
        <w:t>D</w:t>
      </w:r>
      <w:r w:rsidRPr="0015681B">
        <w:rPr>
          <w:b/>
          <w:bCs/>
        </w:rPr>
        <w:t>oel 1</w:t>
      </w:r>
      <w:r>
        <w:t xml:space="preserve"> </w:t>
      </w:r>
      <w:r w:rsidR="005043B7">
        <w:t xml:space="preserve">is </w:t>
      </w:r>
      <w:r>
        <w:t>behaald, voor zover mogelijk in de gegeven tijdslijn</w:t>
      </w:r>
      <w:r w:rsidR="009C6B21">
        <w:t xml:space="preserve">, met uitzondering van het </w:t>
      </w:r>
      <w:r w:rsidR="009C6B21">
        <w:t>juridisch beleidskader</w:t>
      </w:r>
      <w:r>
        <w:t>.</w:t>
      </w:r>
      <w:r w:rsidR="005043B7">
        <w:t xml:space="preserve"> Hieronder volgt een gedetailleerde beschrijving van de activiteiten en resultaten per standaard.</w:t>
      </w:r>
    </w:p>
    <w:p w14:paraId="5410D1AA" w14:textId="05C054B5" w:rsidR="00EF5001" w:rsidRPr="00EF5001" w:rsidRDefault="00EF5001" w:rsidP="00EF5001">
      <w:pPr>
        <w:pStyle w:val="Kop4"/>
      </w:pPr>
      <w:proofErr w:type="spellStart"/>
      <w:r>
        <w:t>AuthZEN</w:t>
      </w:r>
      <w:proofErr w:type="spellEnd"/>
    </w:p>
    <w:p w14:paraId="29A73F4D" w14:textId="77777777" w:rsidR="0026212F" w:rsidRDefault="00FD0305" w:rsidP="00C36F7A">
      <w:r>
        <w:t xml:space="preserve">Er is door het project actief meegewerkt in de </w:t>
      </w:r>
      <w:proofErr w:type="spellStart"/>
      <w:r>
        <w:t>OpenID</w:t>
      </w:r>
      <w:proofErr w:type="spellEnd"/>
      <w:r>
        <w:t xml:space="preserve"> </w:t>
      </w:r>
      <w:proofErr w:type="spellStart"/>
      <w:r w:rsidRPr="00EB33AE">
        <w:rPr>
          <w:b/>
          <w:bCs/>
        </w:rPr>
        <w:t>AuthZEN</w:t>
      </w:r>
      <w:proofErr w:type="spellEnd"/>
      <w:r>
        <w:t xml:space="preserve"> werkgroep. </w:t>
      </w:r>
      <w:r w:rsidR="000E4B99">
        <w:t xml:space="preserve">Wensen in het kader van FDS, en dan specifiek om het federatieve aspect te versterken, zijn ingebracht en geaccepteerd. </w:t>
      </w:r>
      <w:proofErr w:type="spellStart"/>
      <w:r w:rsidR="000E4B99">
        <w:t>OpenID</w:t>
      </w:r>
      <w:proofErr w:type="spellEnd"/>
      <w:r w:rsidR="000E4B99">
        <w:t xml:space="preserve"> heeft </w:t>
      </w:r>
      <w:r w:rsidR="00DA35E4">
        <w:t>versie 1.0 in openbare consultatie gebracht</w:t>
      </w:r>
      <w:r w:rsidR="00382F12">
        <w:t>. De consultatieperiode eindigt op 6 januari 2026</w:t>
      </w:r>
      <w:r w:rsidR="0026212F">
        <w:t xml:space="preserve">. </w:t>
      </w:r>
    </w:p>
    <w:p w14:paraId="49168607" w14:textId="77777777" w:rsidR="005C2A83" w:rsidRDefault="0026212F" w:rsidP="00C36F7A">
      <w:r>
        <w:t xml:space="preserve">Een voor FDS belangrijk onderdeel, de </w:t>
      </w:r>
      <w:proofErr w:type="spellStart"/>
      <w:r>
        <w:t>residual</w:t>
      </w:r>
      <w:proofErr w:type="spellEnd"/>
      <w:r>
        <w:t xml:space="preserve"> </w:t>
      </w:r>
      <w:proofErr w:type="spellStart"/>
      <w:r>
        <w:t>policies</w:t>
      </w:r>
      <w:proofErr w:type="spellEnd"/>
      <w:r>
        <w:t>, is ingebracht</w:t>
      </w:r>
      <w:r w:rsidR="00866237">
        <w:t xml:space="preserve"> maar heeft 1.0 niet gehaald. Deze feature is wel </w:t>
      </w:r>
      <w:r w:rsidR="005C2A83">
        <w:t xml:space="preserve">informeel door de werkgroep geaccepteerd en </w:t>
      </w:r>
      <w:r w:rsidR="00866237">
        <w:t>staat voor v</w:t>
      </w:r>
      <w:r>
        <w:t xml:space="preserve">ersie 1.1 </w:t>
      </w:r>
      <w:r w:rsidR="00866237">
        <w:t>gepland</w:t>
      </w:r>
      <w:r w:rsidR="005C2A83">
        <w:t>.</w:t>
      </w:r>
    </w:p>
    <w:p w14:paraId="2FDC74AB" w14:textId="708ABD94" w:rsidR="00A4410B" w:rsidRDefault="005C2A83" w:rsidP="00C36F7A">
      <w:proofErr w:type="spellStart"/>
      <w:r w:rsidRPr="005C2A83">
        <w:rPr>
          <w:b/>
          <w:bCs/>
        </w:rPr>
        <w:t>AuthZEN</w:t>
      </w:r>
      <w:proofErr w:type="spellEnd"/>
      <w:r w:rsidRPr="005C2A83">
        <w:rPr>
          <w:b/>
          <w:bCs/>
        </w:rPr>
        <w:t xml:space="preserve"> NL </w:t>
      </w:r>
      <w:proofErr w:type="spellStart"/>
      <w:r w:rsidRPr="005C2A83">
        <w:rPr>
          <w:b/>
          <w:bCs/>
        </w:rPr>
        <w:t>Gov</w:t>
      </w:r>
      <w:proofErr w:type="spellEnd"/>
      <w:r w:rsidRPr="005C2A83">
        <w:rPr>
          <w:b/>
          <w:bCs/>
        </w:rPr>
        <w:t xml:space="preserve"> 1.0</w:t>
      </w:r>
      <w:r>
        <w:t xml:space="preserve"> is door de eigen werkgroep</w:t>
      </w:r>
      <w:r w:rsidR="007C458B">
        <w:t xml:space="preserve"> </w:t>
      </w:r>
      <w:r w:rsidR="0014502E">
        <w:t xml:space="preserve">in co-creatie geschreven en </w:t>
      </w:r>
      <w:r w:rsidR="007C458B">
        <w:t>geaccepteerd</w:t>
      </w:r>
      <w:r w:rsidR="0014502E">
        <w:t>,</w:t>
      </w:r>
      <w:r>
        <w:t xml:space="preserve"> en vervolgens </w:t>
      </w:r>
      <w:r w:rsidR="00EF5001">
        <w:t>ter</w:t>
      </w:r>
      <w:r>
        <w:t xml:space="preserve"> openbare consultatie</w:t>
      </w:r>
      <w:r w:rsidR="00EF5001">
        <w:t xml:space="preserve"> aangeboden</w:t>
      </w:r>
      <w:r>
        <w:t>.</w:t>
      </w:r>
      <w:r w:rsidR="00866237">
        <w:t xml:space="preserve"> </w:t>
      </w:r>
      <w:proofErr w:type="spellStart"/>
      <w:r w:rsidR="0014502E">
        <w:t>AuthZEN</w:t>
      </w:r>
      <w:proofErr w:type="spellEnd"/>
      <w:r w:rsidR="0014502E">
        <w:t xml:space="preserve"> NL </w:t>
      </w:r>
      <w:proofErr w:type="spellStart"/>
      <w:r w:rsidR="0014502E">
        <w:t>Gov</w:t>
      </w:r>
      <w:proofErr w:type="spellEnd"/>
      <w:r w:rsidR="00EF5001">
        <w:t xml:space="preserve"> is</w:t>
      </w:r>
      <w:r w:rsidR="005055BF">
        <w:t xml:space="preserve"> in beheer genomen door </w:t>
      </w:r>
      <w:proofErr w:type="spellStart"/>
      <w:r w:rsidR="005055BF">
        <w:t>Logius</w:t>
      </w:r>
      <w:proofErr w:type="spellEnd"/>
      <w:r w:rsidR="007C458B">
        <w:t>.</w:t>
      </w:r>
      <w:r w:rsidR="00EF5001">
        <w:t xml:space="preserve"> Er is één reactie op consultatie gekomen, waarop </w:t>
      </w:r>
      <w:proofErr w:type="spellStart"/>
      <w:r w:rsidR="00EF5001">
        <w:t>Logius</w:t>
      </w:r>
      <w:proofErr w:type="spellEnd"/>
      <w:r w:rsidR="00EF5001">
        <w:t xml:space="preserve"> nog dient te reageren.</w:t>
      </w:r>
    </w:p>
    <w:p w14:paraId="29258695" w14:textId="35F43F0B" w:rsidR="00EF5001" w:rsidRDefault="00EF5001" w:rsidP="00EF5001">
      <w:pPr>
        <w:pStyle w:val="Kop4"/>
      </w:pPr>
      <w:proofErr w:type="spellStart"/>
      <w:r>
        <w:t>Authorisation</w:t>
      </w:r>
      <w:proofErr w:type="spellEnd"/>
      <w:r>
        <w:t xml:space="preserve"> </w:t>
      </w:r>
      <w:proofErr w:type="spellStart"/>
      <w:r>
        <w:t>Decision</w:t>
      </w:r>
      <w:proofErr w:type="spellEnd"/>
      <w:r>
        <w:t xml:space="preserve"> Log</w:t>
      </w:r>
    </w:p>
    <w:p w14:paraId="23BEE944" w14:textId="77777777" w:rsidR="00EF5001" w:rsidRDefault="00EF5001" w:rsidP="00C36F7A">
      <w:r>
        <w:t xml:space="preserve">De tweede standaard, logboek toegangsbeslissingen, is in het Engels geschreven en als </w:t>
      </w:r>
      <w:proofErr w:type="spellStart"/>
      <w:r w:rsidRPr="0015681B">
        <w:rPr>
          <w:b/>
          <w:bCs/>
        </w:rPr>
        <w:t>Authorisation</w:t>
      </w:r>
      <w:proofErr w:type="spellEnd"/>
      <w:r w:rsidRPr="0015681B">
        <w:rPr>
          <w:b/>
          <w:bCs/>
        </w:rPr>
        <w:t xml:space="preserve"> </w:t>
      </w:r>
      <w:proofErr w:type="spellStart"/>
      <w:r w:rsidRPr="0015681B">
        <w:rPr>
          <w:b/>
          <w:bCs/>
        </w:rPr>
        <w:t>Decision</w:t>
      </w:r>
      <w:proofErr w:type="spellEnd"/>
      <w:r w:rsidRPr="0015681B">
        <w:rPr>
          <w:b/>
          <w:bCs/>
        </w:rPr>
        <w:t xml:space="preserve"> Log</w:t>
      </w:r>
      <w:r>
        <w:t xml:space="preserve"> (ADL) aangeboden en geaccepteerd door de eigen werkgroep. De openbare consultatie hierop is ook voltooid. </w:t>
      </w:r>
    </w:p>
    <w:p w14:paraId="42776CBF" w14:textId="7A03C416" w:rsidR="00EF5001" w:rsidRDefault="00EF5001" w:rsidP="00C36F7A">
      <w:r>
        <w:t xml:space="preserve">ADL is echter niet in beheer geaccepteerd vanwege </w:t>
      </w:r>
      <w:r w:rsidR="001B0CB7">
        <w:t xml:space="preserve">beperkte capaciteit bij </w:t>
      </w:r>
      <w:proofErr w:type="spellStart"/>
      <w:r w:rsidR="001B0CB7">
        <w:t>Logius</w:t>
      </w:r>
      <w:proofErr w:type="spellEnd"/>
      <w:r w:rsidR="001B0CB7">
        <w:t>.</w:t>
      </w:r>
    </w:p>
    <w:p w14:paraId="61B5799B" w14:textId="273C4B1A" w:rsidR="005867EC" w:rsidRDefault="005867EC" w:rsidP="005867EC">
      <w:pPr>
        <w:pStyle w:val="Kop4"/>
      </w:pPr>
      <w:r>
        <w:t>Register toegangsbeleid</w:t>
      </w:r>
    </w:p>
    <w:p w14:paraId="2E2F8264" w14:textId="0D3263F6" w:rsidR="005867EC" w:rsidRDefault="0015681B" w:rsidP="00C36F7A">
      <w:r>
        <w:t>De</w:t>
      </w:r>
      <w:r w:rsidR="005867EC">
        <w:t xml:space="preserve"> derde standaard</w:t>
      </w:r>
      <w:r>
        <w:t xml:space="preserve">, </w:t>
      </w:r>
      <w:r w:rsidRPr="0015681B">
        <w:rPr>
          <w:b/>
          <w:bCs/>
        </w:rPr>
        <w:t>register toegangsbeleid</w:t>
      </w:r>
      <w:r>
        <w:t>,</w:t>
      </w:r>
      <w:r w:rsidR="005867EC">
        <w:t xml:space="preserve"> is conceptueel beschreven maar nog niet concreet ingevuld.</w:t>
      </w:r>
    </w:p>
    <w:p w14:paraId="564D65D9" w14:textId="302B6A27" w:rsidR="009C6B21" w:rsidRDefault="009C6B21" w:rsidP="009C6B21">
      <w:pPr>
        <w:pStyle w:val="Kop4"/>
      </w:pPr>
      <w:r>
        <w:t>J</w:t>
      </w:r>
      <w:r>
        <w:t>uridisch beleidskader</w:t>
      </w:r>
    </w:p>
    <w:p w14:paraId="11A94B06" w14:textId="77777777" w:rsidR="009C6B21" w:rsidRDefault="009C6B21" w:rsidP="009C6B21">
      <w:r>
        <w:t xml:space="preserve">Een </w:t>
      </w:r>
      <w:r w:rsidRPr="009C6B21">
        <w:rPr>
          <w:b/>
          <w:bCs/>
        </w:rPr>
        <w:t>niet gehaald doel</w:t>
      </w:r>
      <w:r>
        <w:t xml:space="preserve"> is het publiceren van het </w:t>
      </w:r>
      <w:r w:rsidRPr="009C6B21">
        <w:rPr>
          <w:b/>
          <w:bCs/>
        </w:rPr>
        <w:t>juridisch beleidskader</w:t>
      </w:r>
      <w:r>
        <w:t xml:space="preserve"> voor de FTV-standaarden. Hiervoor is een </w:t>
      </w:r>
      <w:proofErr w:type="spellStart"/>
      <w:r>
        <w:t>subwerkgroep</w:t>
      </w:r>
      <w:proofErr w:type="spellEnd"/>
      <w:r>
        <w:t xml:space="preserve"> bijeengekomen en met de juristen van BZK gewerkt aan een tekst. Deze is in conceptvorm besproken binnen BZK en compleet bevonden. Het uitwerken ervan is echter niet gebeurd, en niet geheel duidelijk waarom. Waarschijnlijk hebben drukte en personeelswisselingen in het juristenteam het werk vertraagd en/of buiten de prioriteiten doen belanden.</w:t>
      </w:r>
    </w:p>
    <w:p w14:paraId="63F38E5C" w14:textId="77777777" w:rsidR="009C6B21" w:rsidRDefault="009C6B21" w:rsidP="00C36F7A"/>
    <w:p w14:paraId="0368D86C" w14:textId="5FF0DC89" w:rsidR="00097C2D" w:rsidRDefault="00097C2D" w:rsidP="002B6672">
      <w:pPr>
        <w:pStyle w:val="Kop4"/>
      </w:pPr>
      <w:r>
        <w:lastRenderedPageBreak/>
        <w:t>Vaststellingstatus</w:t>
      </w:r>
    </w:p>
    <w:p w14:paraId="36D118B9" w14:textId="449E683E" w:rsidR="00097C2D" w:rsidRDefault="00097C2D" w:rsidP="00C36F7A">
      <w:r>
        <w:t>De set van drie bovengenoemde standaarden</w:t>
      </w:r>
      <w:r w:rsidR="001C011C">
        <w:t xml:space="preserve"> is gepresenteerd bij de </w:t>
      </w:r>
      <w:r w:rsidR="002352AA">
        <w:t>P</w:t>
      </w:r>
      <w:r w:rsidR="00840E3C">
        <w:t xml:space="preserve">rogrammeringstafel </w:t>
      </w:r>
      <w:r w:rsidR="002352AA">
        <w:t>G</w:t>
      </w:r>
      <w:r w:rsidR="00840E3C">
        <w:t>D</w:t>
      </w:r>
      <w:r w:rsidR="002352AA">
        <w:t>I</w:t>
      </w:r>
      <w:r w:rsidR="002B6672">
        <w:t xml:space="preserve"> ter informatie. </w:t>
      </w:r>
      <w:r w:rsidR="00587198">
        <w:t>De volgende stap</w:t>
      </w:r>
      <w:r w:rsidR="00F22C87">
        <w:t xml:space="preserve"> is het </w:t>
      </w:r>
      <w:r w:rsidR="004751BD">
        <w:t>ter besluitvorming</w:t>
      </w:r>
      <w:r w:rsidR="00F22C87">
        <w:t xml:space="preserve"> aanbieden aan de </w:t>
      </w:r>
      <w:r w:rsidR="00F22C87">
        <w:t>Programmeringstafel</w:t>
      </w:r>
      <w:r w:rsidR="00F22C87">
        <w:t xml:space="preserve"> Gegevensuitwisseling</w:t>
      </w:r>
      <w:r w:rsidR="00D5079F">
        <w:t xml:space="preserve"> van de twee </w:t>
      </w:r>
      <w:r w:rsidR="00042CFA">
        <w:t>geaccepteerde</w:t>
      </w:r>
      <w:r w:rsidR="00D5079F">
        <w:t xml:space="preserve"> standaarden.</w:t>
      </w:r>
      <w:r w:rsidR="00042CFA">
        <w:t xml:space="preserve"> Het initiatief hiervoor ligt bij de PGDI.</w:t>
      </w:r>
    </w:p>
    <w:p w14:paraId="006B95F5" w14:textId="28BC9BF2" w:rsidR="005F3757" w:rsidRDefault="00D5079F" w:rsidP="00C36F7A">
      <w:r>
        <w:t xml:space="preserve">Parallel zullen de eerst </w:t>
      </w:r>
      <w:r w:rsidR="00042CFA">
        <w:t>twee standaarden aangeboden worden aan Forum</w:t>
      </w:r>
      <w:r w:rsidR="0015681B">
        <w:t xml:space="preserve"> Standaardisatie. De eerstvolgende inschrijvingsronde sluit op 6 maart 2026.</w:t>
      </w:r>
    </w:p>
    <w:p w14:paraId="7EC2E810" w14:textId="0DE7642A" w:rsidR="00220697" w:rsidRDefault="0015681B" w:rsidP="008C29E2">
      <w:pPr>
        <w:pStyle w:val="Kop3"/>
      </w:pPr>
      <w:r>
        <w:t>Doel 2: Draagvlak</w:t>
      </w:r>
    </w:p>
    <w:p w14:paraId="58EB367B" w14:textId="51E47C4A" w:rsidR="008F7992" w:rsidRPr="008F7992" w:rsidRDefault="008F7992" w:rsidP="008F7992">
      <w:r>
        <w:t>Doel 2 is behaald, als volgt:</w:t>
      </w:r>
    </w:p>
    <w:p w14:paraId="327CDFFA" w14:textId="79CACF25" w:rsidR="00D95B02" w:rsidRDefault="00D95B02" w:rsidP="008C29E2">
      <w:r w:rsidRPr="009057A7">
        <w:rPr>
          <w:b/>
          <w:bCs/>
        </w:rPr>
        <w:t>Doel 2a</w:t>
      </w:r>
      <w:r w:rsidR="004C3AFA">
        <w:t>.</w:t>
      </w:r>
      <w:r>
        <w:t xml:space="preserve"> </w:t>
      </w:r>
      <w:r w:rsidR="004C3AFA">
        <w:t>Q</w:t>
      </w:r>
      <w:r w:rsidR="005A1CBA">
        <w:t>ua gezaghebbende partijen zijn vooral de bovengenoemde tafels en commissies te benoemen.</w:t>
      </w:r>
      <w:r w:rsidR="009057A7">
        <w:t xml:space="preserve"> Er is ook goed contact met toekomstige deelnemers van het FDS, maar die kunnen niet per se als gezaghebbend worden gezien.</w:t>
      </w:r>
    </w:p>
    <w:p w14:paraId="7339D9AB" w14:textId="341A5771" w:rsidR="00A07584" w:rsidRDefault="00D95B02" w:rsidP="008C29E2">
      <w:r w:rsidRPr="009057A7">
        <w:rPr>
          <w:b/>
          <w:bCs/>
        </w:rPr>
        <w:t>Doel 2b</w:t>
      </w:r>
      <w:r w:rsidR="004C3AFA">
        <w:t>.</w:t>
      </w:r>
      <w:r>
        <w:t xml:space="preserve"> </w:t>
      </w:r>
      <w:r w:rsidR="004C3AFA">
        <w:t>E</w:t>
      </w:r>
      <w:r>
        <w:t xml:space="preserve">r is consistent elke twee weken een </w:t>
      </w:r>
      <w:proofErr w:type="spellStart"/>
      <w:r>
        <w:t>werkgroepbijeenkomst</w:t>
      </w:r>
      <w:proofErr w:type="spellEnd"/>
      <w:r>
        <w:t xml:space="preserve"> geweest, met </w:t>
      </w:r>
      <w:r w:rsidR="008F5DD8">
        <w:t>over het algemeen goede opkomst. Er is actief meegedacht en gewerkt door belangrijke partijen. De deelnamelijst, verslagen en opnames zijn op de website van het project terug te lezen.</w:t>
      </w:r>
      <w:r w:rsidR="005A1CBA">
        <w:t xml:space="preserve"> </w:t>
      </w:r>
      <w:r w:rsidR="008F5DD8">
        <w:t>Daarnaast is er elke twee weken een nieuwsbrief verstuurd naar een lijst van meer dan 100 geïnteresseerden. De werkgroep en nieuwsbrief zijn in een onderzoek door Realisatie IBDS als beste beoordeeld.</w:t>
      </w:r>
    </w:p>
    <w:p w14:paraId="1287252C" w14:textId="4C92613E" w:rsidR="005010A4" w:rsidRDefault="005010A4" w:rsidP="008C29E2">
      <w:r>
        <w:t>FTV was ook onderwerp van 1 van de 4 inloopspreekuren van Realisatie IBDS, welke ook goed bezocht was en waardevolle zichtbaarheid en feedback heeft opgeleverd.</w:t>
      </w:r>
    </w:p>
    <w:p w14:paraId="03B8C913" w14:textId="77777777" w:rsidR="00A116BF" w:rsidRDefault="004C3AFA" w:rsidP="008C29E2">
      <w:r w:rsidRPr="004C3AFA">
        <w:rPr>
          <w:b/>
          <w:bCs/>
        </w:rPr>
        <w:t>Doel 2c</w:t>
      </w:r>
      <w:r>
        <w:t xml:space="preserve">. </w:t>
      </w:r>
      <w:r w:rsidR="00A116BF">
        <w:t>bijeenkomsten</w:t>
      </w:r>
    </w:p>
    <w:p w14:paraId="5EA4A5DC" w14:textId="566BE18D" w:rsidR="004C3AFA" w:rsidRDefault="004C3AFA" w:rsidP="00A116BF">
      <w:pPr>
        <w:pStyle w:val="Lijstalinea"/>
        <w:numPr>
          <w:ilvl w:val="0"/>
          <w:numId w:val="29"/>
        </w:numPr>
      </w:pPr>
      <w:r>
        <w:t>FTV heeft meegedaan</w:t>
      </w:r>
      <w:r w:rsidR="00F8526A">
        <w:t xml:space="preserve"> aan de </w:t>
      </w:r>
      <w:r w:rsidR="00A33DF4">
        <w:t xml:space="preserve">Digilab </w:t>
      </w:r>
      <w:r w:rsidR="00A116BF">
        <w:t>development dag op 1 juli 2025, als een van de onderwerpen in de carrousel. Daar zijn goede gesprekken gevoerd met organisaties die voor het eerst van FTV hoorden.</w:t>
      </w:r>
    </w:p>
    <w:p w14:paraId="06199725" w14:textId="28DB9CF1" w:rsidR="00A116BF" w:rsidRDefault="00E6099B" w:rsidP="00A116BF">
      <w:pPr>
        <w:pStyle w:val="Lijstalinea"/>
        <w:numPr>
          <w:ilvl w:val="0"/>
          <w:numId w:val="29"/>
        </w:numPr>
      </w:pPr>
      <w:r>
        <w:t xml:space="preserve">FTV heeft op het </w:t>
      </w:r>
      <w:proofErr w:type="spellStart"/>
      <w:r>
        <w:t>Fieldlab</w:t>
      </w:r>
      <w:proofErr w:type="spellEnd"/>
      <w:r>
        <w:t xml:space="preserve"> in november 2025 meegedaan met een project samen met Haven+ en gemeente Utrecht. Hierin is met succes toegangsverlening ingebracht in de Integraal Klantbeeld (IKO) applicatie van </w:t>
      </w:r>
      <w:proofErr w:type="spellStart"/>
      <w:r>
        <w:t>Ritense</w:t>
      </w:r>
      <w:proofErr w:type="spellEnd"/>
      <w:r>
        <w:t>.</w:t>
      </w:r>
    </w:p>
    <w:p w14:paraId="506ACC73" w14:textId="77777777" w:rsidR="008F7992" w:rsidRDefault="00E6099B" w:rsidP="00292084">
      <w:pPr>
        <w:pStyle w:val="Kop3"/>
      </w:pPr>
      <w:r>
        <w:t xml:space="preserve">Doel 3: </w:t>
      </w:r>
      <w:r w:rsidR="008F7992">
        <w:t>Positionering</w:t>
      </w:r>
    </w:p>
    <w:p w14:paraId="38648B3B" w14:textId="066D2EE6" w:rsidR="00136C20" w:rsidRPr="00136C20" w:rsidRDefault="00136C20" w:rsidP="00136C20">
      <w:r>
        <w:t>Op alle belangrijke niveaus is FTV onder de aandacht gebracht en uitgelijnd met soortgelijke of aanpalende initiatieven:</w:t>
      </w:r>
    </w:p>
    <w:p w14:paraId="7A0042B0" w14:textId="77777777" w:rsidR="00510466" w:rsidRDefault="008F7992" w:rsidP="00E6099B">
      <w:pPr>
        <w:pStyle w:val="Lijstalinea"/>
        <w:numPr>
          <w:ilvl w:val="0"/>
          <w:numId w:val="30"/>
        </w:numPr>
      </w:pPr>
      <w:r>
        <w:t xml:space="preserve">FTV </w:t>
      </w:r>
      <w:r w:rsidR="00292084">
        <w:t xml:space="preserve">is </w:t>
      </w:r>
      <w:r w:rsidR="00510466">
        <w:t xml:space="preserve">met de </w:t>
      </w:r>
      <w:r w:rsidR="00292084">
        <w:t>projecten FDS, FSC</w:t>
      </w:r>
      <w:r w:rsidR="00510466">
        <w:t xml:space="preserve"> en</w:t>
      </w:r>
      <w:r w:rsidR="00292084">
        <w:t xml:space="preserve"> Logboek dataverwerkingen</w:t>
      </w:r>
      <w:r w:rsidR="00510466">
        <w:t xml:space="preserve"> in contact gebleven doordat deze projecten actief deelnamen aan de werkgroep.</w:t>
      </w:r>
    </w:p>
    <w:p w14:paraId="3A690079" w14:textId="77777777" w:rsidR="001E3EC5" w:rsidRDefault="001E3EC5" w:rsidP="00E6099B">
      <w:pPr>
        <w:pStyle w:val="Lijstalinea"/>
        <w:numPr>
          <w:ilvl w:val="0"/>
          <w:numId w:val="30"/>
        </w:numPr>
      </w:pPr>
      <w:r>
        <w:t xml:space="preserve">Zoals boven genoemd is meegeschreven aan </w:t>
      </w:r>
      <w:proofErr w:type="spellStart"/>
      <w:r w:rsidR="00292084">
        <w:t>AuthZEN</w:t>
      </w:r>
      <w:proofErr w:type="spellEnd"/>
    </w:p>
    <w:p w14:paraId="169F1C18" w14:textId="77777777" w:rsidR="00136C20" w:rsidRDefault="001E3EC5" w:rsidP="00E6099B">
      <w:pPr>
        <w:pStyle w:val="Lijstalinea"/>
        <w:numPr>
          <w:ilvl w:val="0"/>
          <w:numId w:val="30"/>
        </w:numPr>
      </w:pPr>
      <w:r>
        <w:t>FTV is onder de vlag van VNG lid geworden van NEN</w:t>
      </w:r>
      <w:r w:rsidR="00292084">
        <w:t xml:space="preserve"> </w:t>
      </w:r>
      <w:r>
        <w:t>JTC 25</w:t>
      </w:r>
    </w:p>
    <w:p w14:paraId="5B2BE4DF" w14:textId="5C814951" w:rsidR="00E6099B" w:rsidRDefault="00136C20" w:rsidP="00E6099B">
      <w:pPr>
        <w:pStyle w:val="Lijstalinea"/>
        <w:numPr>
          <w:ilvl w:val="0"/>
          <w:numId w:val="30"/>
        </w:numPr>
      </w:pPr>
      <w:r>
        <w:t xml:space="preserve">FTV heeft in samenwerking met </w:t>
      </w:r>
      <w:proofErr w:type="spellStart"/>
      <w:r>
        <w:t>iSHARE</w:t>
      </w:r>
      <w:proofErr w:type="spellEnd"/>
      <w:r>
        <w:t xml:space="preserve"> deelgenomen aan de </w:t>
      </w:r>
      <w:proofErr w:type="spellStart"/>
      <w:r>
        <w:t>Eclipse</w:t>
      </w:r>
      <w:proofErr w:type="spellEnd"/>
      <w:r>
        <w:t xml:space="preserve"> werkgroep op Europees niveau.</w:t>
      </w:r>
      <w:r w:rsidR="008F7992">
        <w:t xml:space="preserve"> </w:t>
      </w:r>
    </w:p>
    <w:p w14:paraId="75E56EB2" w14:textId="7CAD93F4" w:rsidR="00136C20" w:rsidRDefault="00136C20" w:rsidP="00E6099B">
      <w:pPr>
        <w:pStyle w:val="Lijstalinea"/>
        <w:numPr>
          <w:ilvl w:val="0"/>
          <w:numId w:val="30"/>
        </w:numPr>
      </w:pPr>
      <w:r>
        <w:t>FTV is gepresenteerd aan de NEN 7520 werkgroep</w:t>
      </w:r>
      <w:r w:rsidR="00470E32">
        <w:t>: autorisatie in de zorg.</w:t>
      </w:r>
    </w:p>
    <w:p w14:paraId="01EF328E" w14:textId="24F811FF" w:rsidR="0033609D" w:rsidRDefault="0033609D" w:rsidP="00750FE4">
      <w:pPr>
        <w:pStyle w:val="Kop3"/>
      </w:pPr>
      <w:r>
        <w:lastRenderedPageBreak/>
        <w:t>Doel 4: Bewijslast</w:t>
      </w:r>
    </w:p>
    <w:p w14:paraId="688AB327" w14:textId="29E78706" w:rsidR="00495C15" w:rsidRDefault="00495C15" w:rsidP="0033609D">
      <w:r>
        <w:t xml:space="preserve">Om te laten zien dat en hoe FTV in de praktijk werkt </w:t>
      </w:r>
      <w:r w:rsidR="00750FE4">
        <w:t>zijn als activiteiten ondernomen:</w:t>
      </w:r>
    </w:p>
    <w:p w14:paraId="20D6F766" w14:textId="77777777" w:rsidR="00F67922" w:rsidRDefault="00364A71" w:rsidP="00364A71">
      <w:pPr>
        <w:pStyle w:val="Lijstalinea"/>
        <w:numPr>
          <w:ilvl w:val="0"/>
          <w:numId w:val="30"/>
        </w:numPr>
      </w:pPr>
      <w:r>
        <w:t>De</w:t>
      </w:r>
      <w:r w:rsidR="0033609D">
        <w:t xml:space="preserve"> </w:t>
      </w:r>
      <w:r w:rsidR="0033609D" w:rsidRPr="009753CE">
        <w:rPr>
          <w:b/>
          <w:bCs/>
        </w:rPr>
        <w:t>referentie-implementatie</w:t>
      </w:r>
      <w:r>
        <w:t xml:space="preserve"> is verder ingevuld. </w:t>
      </w:r>
      <w:r w:rsidR="00F67922">
        <w:t>Als belangrijkste verbeteringen zijn doorgevoerd:</w:t>
      </w:r>
    </w:p>
    <w:p w14:paraId="6191052F" w14:textId="2A04C324" w:rsidR="002C1D7F" w:rsidRDefault="002C1D7F" w:rsidP="00F67922">
      <w:pPr>
        <w:pStyle w:val="Lijstalinea"/>
        <w:numPr>
          <w:ilvl w:val="1"/>
          <w:numId w:val="30"/>
        </w:numPr>
      </w:pPr>
      <w:r>
        <w:t xml:space="preserve">Een </w:t>
      </w:r>
      <w:r w:rsidR="00B36305">
        <w:t>grafische web</w:t>
      </w:r>
      <w:r w:rsidR="009A3108">
        <w:t xml:space="preserve"> </w:t>
      </w:r>
      <w:r w:rsidR="00B36305">
        <w:t>interface voor beheerders;</w:t>
      </w:r>
    </w:p>
    <w:p w14:paraId="2BAACD1E" w14:textId="12E34C39" w:rsidR="0033609D" w:rsidRDefault="003A7993" w:rsidP="00F67922">
      <w:pPr>
        <w:pStyle w:val="Lijstalinea"/>
        <w:numPr>
          <w:ilvl w:val="1"/>
          <w:numId w:val="30"/>
        </w:numPr>
      </w:pPr>
      <w:r>
        <w:t>Optie om naast het bestandssysteem ook van een database (</w:t>
      </w:r>
      <w:proofErr w:type="spellStart"/>
      <w:r>
        <w:t>PostgreSQL</w:t>
      </w:r>
      <w:proofErr w:type="spellEnd"/>
      <w:r>
        <w:t>) gebruik te maken voor PIP</w:t>
      </w:r>
      <w:r w:rsidR="00A72BC2">
        <w:t xml:space="preserve"> en PAP</w:t>
      </w:r>
      <w:r w:rsidR="00B36305">
        <w:t>;</w:t>
      </w:r>
    </w:p>
    <w:p w14:paraId="408C2C0A" w14:textId="17DED3DA" w:rsidR="002C1D7F" w:rsidRDefault="00A72BC2" w:rsidP="002C1D7F">
      <w:pPr>
        <w:pStyle w:val="Lijstalinea"/>
        <w:numPr>
          <w:ilvl w:val="1"/>
          <w:numId w:val="30"/>
        </w:numPr>
      </w:pPr>
      <w:r>
        <w:t xml:space="preserve">Uitgewerkt hoe de oplossing uitgezet moet worden op een </w:t>
      </w:r>
      <w:r w:rsidR="002C1D7F">
        <w:t>representatieve infrastructuur zoals Haven+ en de Digilab omgeving</w:t>
      </w:r>
      <w:r w:rsidR="00B36305">
        <w:t>.</w:t>
      </w:r>
    </w:p>
    <w:p w14:paraId="4783DA6B" w14:textId="38E304F7" w:rsidR="009753CE" w:rsidRDefault="009753CE" w:rsidP="002C1D7F">
      <w:pPr>
        <w:pStyle w:val="Lijstalinea"/>
        <w:numPr>
          <w:ilvl w:val="1"/>
          <w:numId w:val="30"/>
        </w:numPr>
      </w:pPr>
      <w:r>
        <w:t>Documentatie</w:t>
      </w:r>
    </w:p>
    <w:p w14:paraId="64617CDE" w14:textId="3B96CB3E" w:rsidR="00B36305" w:rsidRDefault="009753CE" w:rsidP="00B36305">
      <w:pPr>
        <w:pStyle w:val="Lijstalinea"/>
        <w:ind w:left="720"/>
      </w:pPr>
      <w:r>
        <w:t xml:space="preserve">Omdat productiewaardige software niet het doel was is </w:t>
      </w:r>
      <w:r>
        <w:t xml:space="preserve">er </w:t>
      </w:r>
      <w:r w:rsidR="00B36305">
        <w:t xml:space="preserve">bewust </w:t>
      </w:r>
      <w:r w:rsidR="002C5A08">
        <w:t xml:space="preserve">voor gekozen om alleen die delen te implementeren die we in de praktijkproeven </w:t>
      </w:r>
      <w:r w:rsidR="000C6E23">
        <w:t>ingezet konden worden</w:t>
      </w:r>
      <w:r w:rsidR="002C5A08">
        <w:t xml:space="preserve">. </w:t>
      </w:r>
    </w:p>
    <w:p w14:paraId="528BD482" w14:textId="6B2CBEE7" w:rsidR="0033609D" w:rsidRDefault="009753CE" w:rsidP="00364A71">
      <w:pPr>
        <w:pStyle w:val="Lijstalinea"/>
        <w:numPr>
          <w:ilvl w:val="0"/>
          <w:numId w:val="30"/>
        </w:numPr>
      </w:pPr>
      <w:r>
        <w:t xml:space="preserve">Er is een werkende, publiek toegankelijke </w:t>
      </w:r>
      <w:r w:rsidRPr="00B92CE4">
        <w:rPr>
          <w:b/>
          <w:bCs/>
        </w:rPr>
        <w:t>proefopstelling</w:t>
      </w:r>
      <w:r w:rsidR="00B92CE4">
        <w:t xml:space="preserve"> gemaakt, inclusief een </w:t>
      </w:r>
      <w:proofErr w:type="spellStart"/>
      <w:r w:rsidR="00B92CE4">
        <w:t>use</w:t>
      </w:r>
      <w:proofErr w:type="spellEnd"/>
      <w:r w:rsidR="00B92CE4">
        <w:t xml:space="preserve"> case met testgevallen die demonstreert hoe FTV in de praktijk kan functioneren.</w:t>
      </w:r>
    </w:p>
    <w:p w14:paraId="59646C8C" w14:textId="0B44EC22" w:rsidR="0033609D" w:rsidRDefault="00B92CE4" w:rsidP="00364A71">
      <w:pPr>
        <w:pStyle w:val="Lijstalinea"/>
        <w:numPr>
          <w:ilvl w:val="0"/>
          <w:numId w:val="30"/>
        </w:numPr>
      </w:pPr>
      <w:r>
        <w:t>Er is aan de pilot voor IKO/G</w:t>
      </w:r>
      <w:r w:rsidR="00244C4A">
        <w:t xml:space="preserve">ZAC van de gemeente Utrecht deelgenomen. Hieruit is in het </w:t>
      </w:r>
      <w:proofErr w:type="spellStart"/>
      <w:r w:rsidR="00244C4A">
        <w:t>Fieldlab</w:t>
      </w:r>
      <w:proofErr w:type="spellEnd"/>
      <w:r w:rsidR="00244C4A">
        <w:t xml:space="preserve"> een werkende demo gekomen. De functionele </w:t>
      </w:r>
      <w:r w:rsidR="00466417">
        <w:t>reikwijdte daarvan is echter beperkt.</w:t>
      </w:r>
    </w:p>
    <w:p w14:paraId="6B65BB08" w14:textId="78578ACE" w:rsidR="0033609D" w:rsidRDefault="00750FE4" w:rsidP="003D4CA8">
      <w:pPr>
        <w:pStyle w:val="Kop3"/>
      </w:pPr>
      <w:r>
        <w:t>Doel 5: Implementatie</w:t>
      </w:r>
    </w:p>
    <w:p w14:paraId="0D4EFDB3" w14:textId="4FB1ABC8" w:rsidR="00A806F9" w:rsidRPr="00A806F9" w:rsidRDefault="00A806F9" w:rsidP="00A806F9">
      <w:proofErr w:type="spellStart"/>
      <w:r>
        <w:t>AuthZEN</w:t>
      </w:r>
      <w:proofErr w:type="spellEnd"/>
      <w:r>
        <w:t xml:space="preserve"> </w:t>
      </w:r>
      <w:r w:rsidR="0007649C">
        <w:t xml:space="preserve">NL </w:t>
      </w:r>
      <w:proofErr w:type="spellStart"/>
      <w:r w:rsidR="0007649C">
        <w:t>Gov</w:t>
      </w:r>
      <w:proofErr w:type="spellEnd"/>
      <w:r w:rsidR="0007649C">
        <w:t xml:space="preserve"> </w:t>
      </w:r>
      <w:r>
        <w:t xml:space="preserve">1.0 is ingebouwd in de </w:t>
      </w:r>
      <w:proofErr w:type="spellStart"/>
      <w:r>
        <w:t>iWlz</w:t>
      </w:r>
      <w:proofErr w:type="spellEnd"/>
      <w:r>
        <w:t xml:space="preserve"> </w:t>
      </w:r>
      <w:r w:rsidR="0007649C">
        <w:t>implementatie. Andere projecten hebben interesse getoond maar niet tot productie gekomen.</w:t>
      </w:r>
    </w:p>
    <w:p w14:paraId="0D5D14EC" w14:textId="6D0B1F77" w:rsidR="003D4CA8" w:rsidRPr="003D4CA8" w:rsidRDefault="003D4CA8" w:rsidP="003D4CA8">
      <w:r>
        <w:t>Er zijn geen productie-implementatie</w:t>
      </w:r>
      <w:r w:rsidR="00A806F9">
        <w:t xml:space="preserve">s van </w:t>
      </w:r>
      <w:proofErr w:type="spellStart"/>
      <w:r w:rsidR="0007649C">
        <w:t>OpenF</w:t>
      </w:r>
      <w:r w:rsidR="00C51CA4">
        <w:t>TV</w:t>
      </w:r>
      <w:proofErr w:type="spellEnd"/>
      <w:r w:rsidR="00C51CA4">
        <w:t xml:space="preserve"> </w:t>
      </w:r>
      <w:r>
        <w:t>geweest. FTV komt te vroeg voor de projecten en programma’s die naar het FDS toewerken</w:t>
      </w:r>
      <w:r w:rsidR="003C7200">
        <w:t>, de implementatie van FSC komt maar langzaam op gang.</w:t>
      </w:r>
    </w:p>
    <w:p w14:paraId="5ED57F1C" w14:textId="6FAE8EB4" w:rsidR="0093037B" w:rsidRDefault="0093037B" w:rsidP="002E30CE">
      <w:pPr>
        <w:pStyle w:val="Kop2"/>
      </w:pPr>
      <w:r>
        <w:t>Conclusie</w:t>
      </w:r>
    </w:p>
    <w:p w14:paraId="346E23D5" w14:textId="1367CA40" w:rsidR="006C0A5C" w:rsidRPr="006C0A5C" w:rsidRDefault="006C0A5C" w:rsidP="006C0A5C">
      <w:r>
        <w:t>Samengevat zijn de resultaten als volgt:</w:t>
      </w:r>
    </w:p>
    <w:p w14:paraId="35BB6807" w14:textId="5D13A8B5" w:rsidR="00826DC8" w:rsidRDefault="00695E92" w:rsidP="00204550">
      <w:pPr>
        <w:pStyle w:val="Lijstalinea"/>
        <w:numPr>
          <w:ilvl w:val="0"/>
          <w:numId w:val="26"/>
        </w:numPr>
      </w:pPr>
      <w:r w:rsidRPr="004E2E73">
        <w:rPr>
          <w:b/>
          <w:bCs/>
        </w:rPr>
        <w:t>Doelen 1</w:t>
      </w:r>
      <w:r w:rsidR="004E2E73" w:rsidRPr="004E2E73">
        <w:rPr>
          <w:b/>
          <w:bCs/>
        </w:rPr>
        <w:t xml:space="preserve">, </w:t>
      </w:r>
      <w:r w:rsidRPr="004E2E73">
        <w:rPr>
          <w:b/>
          <w:bCs/>
        </w:rPr>
        <w:t>2</w:t>
      </w:r>
      <w:r w:rsidR="004E2E73" w:rsidRPr="004E2E73">
        <w:rPr>
          <w:b/>
          <w:bCs/>
        </w:rPr>
        <w:t xml:space="preserve"> en 3</w:t>
      </w:r>
      <w:r w:rsidR="004E2E73">
        <w:t>:</w:t>
      </w:r>
      <w:r>
        <w:t xml:space="preserve"> de standaarden</w:t>
      </w:r>
      <w:r w:rsidR="004E2E73">
        <w:t>, met</w:t>
      </w:r>
      <w:r>
        <w:t xml:space="preserve"> draagvlak </w:t>
      </w:r>
      <w:r w:rsidR="004E2E73">
        <w:t xml:space="preserve">en </w:t>
      </w:r>
      <w:r w:rsidR="00215557">
        <w:t xml:space="preserve">afstemming, </w:t>
      </w:r>
      <w:r>
        <w:t>zijn behaald</w:t>
      </w:r>
      <w:r w:rsidR="00215557">
        <w:t>,</w:t>
      </w:r>
      <w:r>
        <w:t xml:space="preserve"> met uitzondering van het juridisch beleidskader. Verdere vaststelling door PGDI en Forum Standaardisatie moet in 2026</w:t>
      </w:r>
      <w:r w:rsidR="004E2E73">
        <w:t xml:space="preserve"> gebeuren</w:t>
      </w:r>
      <w:r w:rsidR="00925CCF">
        <w:t>.</w:t>
      </w:r>
    </w:p>
    <w:p w14:paraId="56A753B9" w14:textId="46A13741" w:rsidR="001B603A" w:rsidRDefault="00215557" w:rsidP="008E571E">
      <w:pPr>
        <w:pStyle w:val="Lijstalinea"/>
        <w:numPr>
          <w:ilvl w:val="0"/>
          <w:numId w:val="26"/>
        </w:numPr>
      </w:pPr>
      <w:r w:rsidRPr="008E571E">
        <w:rPr>
          <w:b/>
          <w:bCs/>
        </w:rPr>
        <w:t>Doel 4</w:t>
      </w:r>
      <w:r>
        <w:t>, bewijslast</w:t>
      </w:r>
      <w:r w:rsidR="0041536F">
        <w:t>,</w:t>
      </w:r>
      <w:r>
        <w:t xml:space="preserve"> is gehaald</w:t>
      </w:r>
      <w:r w:rsidR="008E571E">
        <w:t xml:space="preserve"> voor zove</w:t>
      </w:r>
      <w:r w:rsidR="001B15B5">
        <w:t>r</w:t>
      </w:r>
      <w:r w:rsidR="00884386">
        <w:t xml:space="preserve"> zinvol</w:t>
      </w:r>
      <w:r>
        <w:t xml:space="preserve">. </w:t>
      </w:r>
      <w:r w:rsidR="008E571E">
        <w:t xml:space="preserve">Verder bouw van software </w:t>
      </w:r>
      <w:r w:rsidR="00884386">
        <w:t>heeft alleen nut</w:t>
      </w:r>
      <w:r w:rsidR="008E571E">
        <w:t xml:space="preserve"> als daar vraag naar is vanuit </w:t>
      </w:r>
      <w:proofErr w:type="spellStart"/>
      <w:r w:rsidR="008E571E">
        <w:t>PoC’s</w:t>
      </w:r>
      <w:proofErr w:type="spellEnd"/>
      <w:r w:rsidR="008E571E">
        <w:t xml:space="preserve"> of projecten. </w:t>
      </w:r>
    </w:p>
    <w:p w14:paraId="57E868FC" w14:textId="70FADE18" w:rsidR="00925CCF" w:rsidRDefault="008E571E" w:rsidP="00420770">
      <w:pPr>
        <w:pStyle w:val="Lijstalinea"/>
        <w:numPr>
          <w:ilvl w:val="0"/>
          <w:numId w:val="26"/>
        </w:numPr>
      </w:pPr>
      <w:r>
        <w:rPr>
          <w:b/>
          <w:bCs/>
        </w:rPr>
        <w:t>Doel 5</w:t>
      </w:r>
      <w:r w:rsidR="0041536F">
        <w:rPr>
          <w:b/>
          <w:bCs/>
        </w:rPr>
        <w:t>,</w:t>
      </w:r>
      <w:r>
        <w:t xml:space="preserve"> </w:t>
      </w:r>
      <w:r w:rsidR="0041536F">
        <w:t xml:space="preserve">implementatie, is vrijwel niet gehaald. </w:t>
      </w:r>
      <w:r w:rsidR="00482AEA">
        <w:t>De</w:t>
      </w:r>
      <w:r w:rsidR="0041536F">
        <w:t xml:space="preserve"> FDS</w:t>
      </w:r>
      <w:r w:rsidR="00482AEA">
        <w:t>-context bestaat nog niet in de praktijk, en FTV zonder FDS</w:t>
      </w:r>
      <w:r w:rsidR="0041536F">
        <w:t xml:space="preserve"> </w:t>
      </w:r>
      <w:r w:rsidR="001B15B5">
        <w:t>heeft</w:t>
      </w:r>
      <w:r w:rsidR="00482AEA">
        <w:t xml:space="preserve"> meestal </w:t>
      </w:r>
      <w:r w:rsidR="001B15B5">
        <w:t>niet voldoende business case.</w:t>
      </w:r>
      <w:r w:rsidR="0041536F">
        <w:t xml:space="preserve"> </w:t>
      </w:r>
    </w:p>
    <w:sectPr w:rsidR="00925CCF" w:rsidSect="006E708B">
      <w:headerReference w:type="default" r:id="rId10"/>
      <w:footerReference w:type="default" r:id="rId11"/>
      <w:headerReference w:type="first" r:id="rId12"/>
      <w:footerReference w:type="first" r:id="rId13"/>
      <w:type w:val="continuous"/>
      <w:pgSz w:w="11905" w:h="16837" w:code="9"/>
      <w:pgMar w:top="284" w:right="1531" w:bottom="2098" w:left="1531" w:header="0" w:footer="0" w:gutter="0"/>
      <w:paperSrc w:first="7" w:other="7"/>
      <w:cols w:space="708"/>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5C6FB" w14:textId="77777777" w:rsidR="00EB624B" w:rsidRDefault="00EB624B">
      <w:r>
        <w:separator/>
      </w:r>
    </w:p>
  </w:endnote>
  <w:endnote w:type="continuationSeparator" w:id="0">
    <w:p w14:paraId="3C4D4189" w14:textId="77777777" w:rsidR="00EB624B" w:rsidRDefault="00EB62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 w:name="ArialMT">
    <w:altName w:val="Arial"/>
    <w:panose1 w:val="020B06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FF7BD" w14:textId="77777777" w:rsidR="00EE6875" w:rsidRPr="00607447" w:rsidRDefault="00241172" w:rsidP="00607447">
    <w:pPr>
      <w:spacing w:before="1" w:line="189" w:lineRule="exact"/>
      <w:textAlignment w:val="baseline"/>
    </w:pPr>
    <w:r>
      <w:rPr>
        <w:rFonts w:eastAsia="Arial"/>
        <w:b/>
        <w:noProof/>
        <w:sz w:val="16"/>
      </w:rPr>
      <mc:AlternateContent>
        <mc:Choice Requires="wps">
          <w:drawing>
            <wp:anchor distT="0" distB="0" distL="114300" distR="114300" simplePos="0" relativeHeight="251671552" behindDoc="0" locked="0" layoutInCell="0" allowOverlap="0" wp14:anchorId="2A7A746F" wp14:editId="36D182DE">
              <wp:simplePos x="0" y="0"/>
              <wp:positionH relativeFrom="page">
                <wp:posOffset>6156960</wp:posOffset>
              </wp:positionH>
              <wp:positionV relativeFrom="page">
                <wp:posOffset>9688830</wp:posOffset>
              </wp:positionV>
              <wp:extent cx="431800" cy="532765"/>
              <wp:effectExtent l="3810" t="1905" r="2540" b="0"/>
              <wp:wrapNone/>
              <wp:docPr id="3"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1800" cy="5327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E46773" w14:textId="77777777" w:rsidR="0014684E" w:rsidRPr="0014684E" w:rsidRDefault="0037427A" w:rsidP="0014684E">
                          <w:pPr>
                            <w:jc w:val="right"/>
                          </w:pPr>
                          <w:r>
                            <w:fldChar w:fldCharType="begin"/>
                          </w:r>
                          <w:r w:rsidR="00433ED1">
                            <w:instrText xml:space="preserve"> PAGE \# "0" \* MERGEFORMAT </w:instrText>
                          </w:r>
                          <w:r>
                            <w:fldChar w:fldCharType="separate"/>
                          </w:r>
                          <w:r w:rsidR="00320CA4">
                            <w:rPr>
                              <w:noProof/>
                            </w:rPr>
                            <w:t>2</w:t>
                          </w:r>
                          <w:r>
                            <w:fldChar w:fldCharType="end"/>
                          </w:r>
                          <w:r w:rsidR="0014684E" w:rsidRPr="000742B5">
                            <w:t>/</w:t>
                          </w:r>
                          <w:r>
                            <w:fldChar w:fldCharType="begin"/>
                          </w:r>
                          <w:r w:rsidR="009319F4">
                            <w:instrText xml:space="preserve"> NUMPAGES \# "0" \* MERGEFORMAT</w:instrText>
                          </w:r>
                          <w:r>
                            <w:fldChar w:fldCharType="separate"/>
                          </w:r>
                          <w:r w:rsidR="00320CA4">
                            <w:rPr>
                              <w:noProof/>
                            </w:rPr>
                            <w:t>2</w:t>
                          </w:r>
                          <w:r>
                            <w:rPr>
                              <w:noProof/>
                            </w:rPr>
                            <w:fldChar w:fldCharType="end"/>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A7A746F" id="_x0000_t202" coordsize="21600,21600" o:spt="202" path="m,l,21600r21600,l21600,xe">
              <v:stroke joinstyle="miter"/>
              <v:path gradientshapeok="t" o:connecttype="rect"/>
            </v:shapetype>
            <v:shape id="Text Box 8" o:spid="_x0000_s1027" type="#_x0000_t202" style="position:absolute;margin-left:484.8pt;margin-top:762.9pt;width:34pt;height:41.95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" o:allowincell="f" o:allowoverlap="f" stroked="f">
              <v:textbox inset="0,0,0,0">
                <w:txbxContent>
                  <w:p w14:paraId="01E46773" w14:textId="77777777" w:rsidR="0014684E" w:rsidRPr="0014684E" w:rsidRDefault="0037427A" w:rsidP="0014684E">
                    <w:pPr>
                      <w:jc w:val="right"/>
                    </w:pPr>
                    <w:r>
                      <w:fldChar w:fldCharType="begin"/>
                    </w:r>
                    <w:r w:rsidR="00433ED1">
                      <w:instrText xml:space="preserve"> PAGE \# "0" \* MERGEFORMAT </w:instrText>
                    </w:r>
                    <w:r>
                      <w:fldChar w:fldCharType="separate"/>
                    </w:r>
                    <w:r w:rsidR="00320CA4">
                      <w:rPr>
                        <w:noProof/>
                      </w:rPr>
                      <w:t>2</w:t>
                    </w:r>
                    <w:r>
                      <w:fldChar w:fldCharType="end"/>
                    </w:r>
                    <w:r w:rsidR="0014684E" w:rsidRPr="000742B5">
                      <w:t>/</w:t>
                    </w:r>
                    <w:r>
                      <w:fldChar w:fldCharType="begin"/>
                    </w:r>
                    <w:r w:rsidR="009319F4">
                      <w:instrText xml:space="preserve"> NUMPAGES \# "0" \* MERGEFORMAT</w:instrText>
                    </w:r>
                    <w:r>
                      <w:fldChar w:fldCharType="separate"/>
                    </w:r>
                    <w:r w:rsidR="00320CA4">
                      <w:rPr>
                        <w:noProof/>
                      </w:rPr>
                      <w:t>2</w:t>
                    </w:r>
                    <w:r>
                      <w:rPr>
                        <w:noProof/>
                      </w:rPr>
                      <w:fldChar w:fldCharType="end"/>
                    </w:r>
                  </w:p>
                </w:txbxContent>
              </v:textbox>
              <w10:wrap anchorx="page" anchory="page"/>
            </v:shape>
          </w:pict>
        </mc:Fallback>
      </mc:AlternateContent>
    </w:r>
    <w:r>
      <w:rPr>
        <w:rFonts w:eastAsia="Arial"/>
        <w:b/>
        <w:noProof/>
        <w:sz w:val="16"/>
      </w:rPr>
      <mc:AlternateContent>
        <mc:Choice Requires="wps">
          <w:drawing>
            <wp:anchor distT="0" distB="0" distL="114300" distR="114300" simplePos="0" relativeHeight="251670528" behindDoc="0" locked="0" layoutInCell="1" allowOverlap="0" wp14:anchorId="1E964F80" wp14:editId="0774949B">
              <wp:simplePos x="0" y="0"/>
              <wp:positionH relativeFrom="page">
                <wp:posOffset>972185</wp:posOffset>
              </wp:positionH>
              <wp:positionV relativeFrom="page">
                <wp:posOffset>9688830</wp:posOffset>
              </wp:positionV>
              <wp:extent cx="3888105" cy="532765"/>
              <wp:effectExtent l="635" t="1905" r="0" b="0"/>
              <wp:wrapNone/>
              <wp:docPr id="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8105" cy="5327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DB60B6E" w14:textId="77777777" w:rsidR="00607447" w:rsidRPr="00901A4F" w:rsidRDefault="00607447" w:rsidP="00607447">
                          <w:pPr>
                            <w:rPr>
                              <w:rFonts w:cs="Arial"/>
                              <w:b/>
                              <w:sz w:val="16"/>
                            </w:rPr>
                          </w:pPr>
                          <w:r w:rsidRPr="00901A4F">
                            <w:rPr>
                              <w:rFonts w:cs="Arial"/>
                              <w:b/>
                              <w:sz w:val="16"/>
                            </w:rPr>
                            <w:t>V</w:t>
                          </w:r>
                          <w:r w:rsidR="00320CA4">
                            <w:rPr>
                              <w:rFonts w:cs="Arial"/>
                              <w:b/>
                              <w:sz w:val="16"/>
                            </w:rPr>
                            <w:t>NG Realisatie</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964F80" id="Text Box 4" o:spid="_x0000_s1028" type="#_x0000_t202" style="position:absolute;margin-left:76.55pt;margin-top:762.9pt;width:306.15pt;height:41.95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" o:allowoverlap="f" stroked="f">
              <v:textbox inset="0,0,0,0">
                <w:txbxContent>
                  <w:p w14:paraId="5DB60B6E" w14:textId="77777777" w:rsidR="00607447" w:rsidRPr="00901A4F" w:rsidRDefault="00607447" w:rsidP="00607447">
                    <w:pPr>
                      <w:rPr>
                        <w:rFonts w:cs="Arial"/>
                        <w:b/>
                        <w:sz w:val="16"/>
                      </w:rPr>
                    </w:pPr>
                    <w:r w:rsidRPr="00901A4F">
                      <w:rPr>
                        <w:rFonts w:cs="Arial"/>
                        <w:b/>
                        <w:sz w:val="16"/>
                      </w:rPr>
                      <w:t>V</w:t>
                    </w:r>
                    <w:r w:rsidR="00320CA4">
                      <w:rPr>
                        <w:rFonts w:cs="Arial"/>
                        <w:b/>
                        <w:sz w:val="16"/>
                      </w:rPr>
                      <w:t>NG Realisatie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A830A" w14:textId="77777777" w:rsidR="004776AB" w:rsidRPr="004776AB" w:rsidRDefault="0011133E" w:rsidP="004C36DA">
    <w:pPr>
      <w:spacing w:before="1" w:line="189" w:lineRule="exact"/>
      <w:textAlignment w:val="baseline"/>
    </w:pPr>
    <w:r>
      <w:rPr>
        <w:rFonts w:eastAsia="Arial"/>
        <w:b/>
        <w:noProof/>
        <w:sz w:val="16"/>
      </w:rPr>
      <w:drawing>
        <wp:anchor distT="0" distB="0" distL="114300" distR="114300" simplePos="0" relativeHeight="251674623" behindDoc="0" locked="0" layoutInCell="1" allowOverlap="1" wp14:anchorId="0167E379" wp14:editId="098E4FF5">
          <wp:simplePos x="0" y="0"/>
          <wp:positionH relativeFrom="column">
            <wp:posOffset>4896056</wp:posOffset>
          </wp:positionH>
          <wp:positionV relativeFrom="paragraph">
            <wp:posOffset>-866140</wp:posOffset>
          </wp:positionV>
          <wp:extent cx="1695140" cy="447795"/>
          <wp:effectExtent l="0" t="0" r="635" b="9525"/>
          <wp:wrapNone/>
          <wp:docPr id="703036805" name="Afbeelding 703036805" descr="toggle_l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VNG Realisatie TAB.emf"/>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95140" cy="447795"/>
                  </a:xfrm>
                  <a:prstGeom prst="rect">
                    <a:avLst/>
                  </a:prstGeom>
                </pic:spPr>
              </pic:pic>
            </a:graphicData>
          </a:graphic>
          <wp14:sizeRelH relativeFrom="margin">
            <wp14:pctWidth>0</wp14:pctWidth>
          </wp14:sizeRelH>
          <wp14:sizeRelV relativeFrom="margin">
            <wp14:pctHeight>0</wp14:pctHeight>
          </wp14:sizeRelV>
        </wp:anchor>
      </w:drawing>
    </w:r>
    <w:r w:rsidR="00241172">
      <w:rPr>
        <w:rFonts w:eastAsia="Arial"/>
        <w:b/>
        <w:noProof/>
        <w:sz w:val="16"/>
      </w:rPr>
      <mc:AlternateContent>
        <mc:Choice Requires="wps">
          <w:drawing>
            <wp:anchor distT="0" distB="0" distL="114300" distR="114300" simplePos="0" relativeHeight="251666432" behindDoc="0" locked="0" layoutInCell="1" allowOverlap="1" wp14:anchorId="339E29EC" wp14:editId="55BAFF63">
              <wp:simplePos x="0" y="0"/>
              <wp:positionH relativeFrom="page">
                <wp:posOffset>972185</wp:posOffset>
              </wp:positionH>
              <wp:positionV relativeFrom="page">
                <wp:posOffset>9688830</wp:posOffset>
              </wp:positionV>
              <wp:extent cx="3888105" cy="532765"/>
              <wp:effectExtent l="635" t="1905"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8105" cy="5327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FD3170" w14:textId="77777777" w:rsidR="004C36DA" w:rsidRPr="00901A4F" w:rsidRDefault="004C36DA" w:rsidP="004C36DA">
                          <w:pPr>
                            <w:rPr>
                              <w:rFonts w:cs="Arial"/>
                              <w:b/>
                              <w:sz w:val="16"/>
                            </w:rPr>
                          </w:pPr>
                          <w:r w:rsidRPr="00901A4F">
                            <w:rPr>
                              <w:rFonts w:cs="Arial"/>
                              <w:b/>
                              <w:sz w:val="16"/>
                            </w:rPr>
                            <w:t>V</w:t>
                          </w:r>
                          <w:r w:rsidR="00320CA4">
                            <w:rPr>
                              <w:rFonts w:cs="Arial"/>
                              <w:b/>
                              <w:sz w:val="16"/>
                            </w:rPr>
                            <w:t>NG Realisatie</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39E29EC" id="_x0000_t202" coordsize="21600,21600" o:spt="202" path="m,l,21600r21600,l21600,xe">
              <v:stroke joinstyle="miter"/>
              <v:path gradientshapeok="t" o:connecttype="rect"/>
            </v:shapetype>
            <v:shape id="Text Box 2" o:spid="_x0000_s1029" type="#_x0000_t202" style="position:absolute;margin-left:76.55pt;margin-top:762.9pt;width:306.15pt;height:41.95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" stroked="f">
              <v:textbox inset="0,0,0,0">
                <w:txbxContent>
                  <w:p w14:paraId="00FD3170" w14:textId="77777777" w:rsidR="004C36DA" w:rsidRPr="00901A4F" w:rsidRDefault="004C36DA" w:rsidP="004C36DA">
                    <w:pPr>
                      <w:rPr>
                        <w:rFonts w:cs="Arial"/>
                        <w:b/>
                        <w:sz w:val="16"/>
                      </w:rPr>
                    </w:pPr>
                    <w:r w:rsidRPr="00901A4F">
                      <w:rPr>
                        <w:rFonts w:cs="Arial"/>
                        <w:b/>
                        <w:sz w:val="16"/>
                      </w:rPr>
                      <w:t>V</w:t>
                    </w:r>
                    <w:r w:rsidR="00320CA4">
                      <w:rPr>
                        <w:rFonts w:cs="Arial"/>
                        <w:b/>
                        <w:sz w:val="16"/>
                      </w:rPr>
                      <w:t>NG Realisatie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678D3" w14:textId="77777777" w:rsidR="00EB624B" w:rsidRDefault="00EB624B">
      <w:r>
        <w:separator/>
      </w:r>
    </w:p>
  </w:footnote>
  <w:footnote w:type="continuationSeparator" w:id="0">
    <w:p w14:paraId="4431FDC1" w14:textId="77777777" w:rsidR="00EB624B" w:rsidRDefault="00EB62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125C7" w14:textId="77777777" w:rsidR="00F71926" w:rsidRDefault="00F71926" w:rsidP="00F71926">
    <w:pPr>
      <w:spacing w:after="15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B780C" w14:textId="77777777" w:rsidR="00CB0148" w:rsidRDefault="00F22C5D" w:rsidP="00590D35">
    <w:pPr>
      <w:spacing w:after="1560"/>
    </w:pPr>
    <w:r>
      <w:rPr>
        <w:noProof/>
      </w:rPr>
      <w:drawing>
        <wp:anchor distT="0" distB="0" distL="114300" distR="114300" simplePos="0" relativeHeight="251673599" behindDoc="0" locked="0" layoutInCell="1" allowOverlap="1" wp14:anchorId="1E75AD24" wp14:editId="238005B6">
          <wp:simplePos x="0" y="0"/>
          <wp:positionH relativeFrom="column">
            <wp:posOffset>-343535</wp:posOffset>
          </wp:positionH>
          <wp:positionV relativeFrom="paragraph">
            <wp:posOffset>428625</wp:posOffset>
          </wp:positionV>
          <wp:extent cx="868790" cy="589280"/>
          <wp:effectExtent l="0" t="0" r="7620" b="1270"/>
          <wp:wrapNone/>
          <wp:docPr id="1789043866" name="Afbeelding 1789043866" descr="toggle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VNG Realisatie.emf"/>
                  <pic:cNvPicPr/>
                </pic:nvPicPr>
                <pic:blipFill>
                  <a:blip r:embed="rId1" cstate="print">
                    <a:extLst>
                      <a:ext uri="{28A0092B-C50C-407E-A947-70E740481C1C}">
                        <a14:useLocalDpi xmlns:a14="http://schemas.microsoft.com/office/drawing/2010/main" val="0"/>
                      </a:ext>
                    </a:extLst>
                  </a:blip>
                  <a:stretch>
                    <a:fillRect/>
                  </a:stretch>
                </pic:blipFill>
                <pic:spPr>
                  <a:xfrm>
                    <a:off x="0" y="0"/>
                    <a:ext cx="868790" cy="58928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C05A1"/>
    <w:multiLevelType w:val="multilevel"/>
    <w:tmpl w:val="0562E376"/>
    <w:styleLink w:val="VNGOngenummerdelijst"/>
    <w:lvl w:ilvl="0">
      <w:start w:val="1"/>
      <w:numFmt w:val="bullet"/>
      <w:lvlText w:val=""/>
      <w:lvlJc w:val="left"/>
      <w:pPr>
        <w:ind w:left="284" w:hanging="284"/>
      </w:pPr>
      <w:rPr>
        <w:rFonts w:ascii="Symbol" w:hAnsi="Symbol" w:hint="default"/>
        <w:sz w:val="20"/>
      </w:rPr>
    </w:lvl>
    <w:lvl w:ilvl="1">
      <w:start w:val="1"/>
      <w:numFmt w:val="bullet"/>
      <w:lvlText w:val=""/>
      <w:lvlJc w:val="left"/>
      <w:pPr>
        <w:ind w:left="567" w:hanging="283"/>
      </w:pPr>
      <w:rPr>
        <w:rFonts w:ascii="Symbol" w:hAnsi="Symbol" w:hint="default"/>
      </w:rPr>
    </w:lvl>
    <w:lvl w:ilvl="2">
      <w:start w:val="1"/>
      <w:numFmt w:val="bullet"/>
      <w:lvlText w:val=""/>
      <w:lvlJc w:val="left"/>
      <w:pPr>
        <w:ind w:left="851" w:hanging="284"/>
      </w:pPr>
      <w:rPr>
        <w:rFonts w:ascii="Symbol" w:hAnsi="Symbol" w:hint="default"/>
      </w:rPr>
    </w:lvl>
    <w:lvl w:ilvl="3">
      <w:start w:val="1"/>
      <w:numFmt w:val="bullet"/>
      <w:lvlText w:val=""/>
      <w:lvlJc w:val="left"/>
      <w:pPr>
        <w:ind w:left="1134" w:hanging="283"/>
      </w:pPr>
      <w:rPr>
        <w:rFonts w:ascii="Symbol" w:hAnsi="Symbol" w:hint="default"/>
      </w:rPr>
    </w:lvl>
    <w:lvl w:ilvl="4">
      <w:start w:val="1"/>
      <w:numFmt w:val="bullet"/>
      <w:lvlText w:val=""/>
      <w:lvlJc w:val="left"/>
      <w:pPr>
        <w:ind w:left="1418" w:hanging="284"/>
      </w:pPr>
      <w:rPr>
        <w:rFonts w:ascii="Symbol" w:hAnsi="Symbol" w:hint="default"/>
      </w:rPr>
    </w:lvl>
    <w:lvl w:ilvl="5">
      <w:start w:val="1"/>
      <w:numFmt w:val="bullet"/>
      <w:lvlText w:val=""/>
      <w:lvlJc w:val="left"/>
      <w:pPr>
        <w:tabs>
          <w:tab w:val="num" w:pos="14175"/>
        </w:tabs>
        <w:ind w:left="1701" w:hanging="283"/>
      </w:pPr>
      <w:rPr>
        <w:rFonts w:ascii="Symbol" w:hAnsi="Symbol" w:hint="default"/>
      </w:rPr>
    </w:lvl>
    <w:lvl w:ilvl="6">
      <w:start w:val="1"/>
      <w:numFmt w:val="bullet"/>
      <w:lvlText w:val=""/>
      <w:lvlJc w:val="left"/>
      <w:pPr>
        <w:ind w:left="1985" w:hanging="284"/>
      </w:pPr>
      <w:rPr>
        <w:rFonts w:ascii="Symbol" w:hAnsi="Symbol" w:hint="default"/>
      </w:rPr>
    </w:lvl>
    <w:lvl w:ilvl="7">
      <w:start w:val="1"/>
      <w:numFmt w:val="bullet"/>
      <w:lvlText w:val=""/>
      <w:lvlJc w:val="left"/>
      <w:pPr>
        <w:ind w:left="2268" w:hanging="283"/>
      </w:pPr>
      <w:rPr>
        <w:rFonts w:ascii="Symbol" w:hAnsi="Symbol" w:hint="default"/>
      </w:rPr>
    </w:lvl>
    <w:lvl w:ilvl="8">
      <w:start w:val="1"/>
      <w:numFmt w:val="bullet"/>
      <w:lvlText w:val=""/>
      <w:lvlJc w:val="left"/>
      <w:pPr>
        <w:ind w:left="2552" w:hanging="284"/>
      </w:pPr>
      <w:rPr>
        <w:rFonts w:ascii="Symbol" w:hAnsi="Symbol" w:hint="default"/>
      </w:rPr>
    </w:lvl>
  </w:abstractNum>
  <w:abstractNum w:abstractNumId="1" w15:restartNumberingAfterBreak="0">
    <w:nsid w:val="05750DC9"/>
    <w:multiLevelType w:val="hybridMultilevel"/>
    <w:tmpl w:val="F3267832"/>
    <w:lvl w:ilvl="0" w:tplc="999EC9E4">
      <w:start w:val="1"/>
      <w:numFmt w:val="decimal"/>
      <w:lvlText w:val="%1."/>
      <w:lvlJc w:val="left"/>
      <w:pPr>
        <w:ind w:left="720" w:hanging="360"/>
      </w:pPr>
      <w:rPr>
        <w:rFonts w:hint="default"/>
        <w:b/>
        <w:bCs/>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09C174CF"/>
    <w:multiLevelType w:val="hybridMultilevel"/>
    <w:tmpl w:val="177C42A8"/>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0D790AFE"/>
    <w:multiLevelType w:val="hybridMultilevel"/>
    <w:tmpl w:val="D2746D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FD4B3A"/>
    <w:multiLevelType w:val="hybridMultilevel"/>
    <w:tmpl w:val="A5D4309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ED0692"/>
    <w:multiLevelType w:val="hybridMultilevel"/>
    <w:tmpl w:val="F4C84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AD6832"/>
    <w:multiLevelType w:val="hybridMultilevel"/>
    <w:tmpl w:val="7786BE5E"/>
    <w:lvl w:ilvl="0" w:tplc="E4924888">
      <w:numFmt w:val="bullet"/>
      <w:lvlText w:val="•"/>
      <w:lvlJc w:val="left"/>
      <w:pPr>
        <w:ind w:left="720" w:hanging="360"/>
      </w:pPr>
      <w:rPr>
        <w:rFonts w:ascii="Helvetica" w:eastAsia="Times New Roman" w:hAnsi="Helvetica" w:cs="Times New Roman" w:hint="default"/>
        <w:sz w:val="14"/>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1CB17808"/>
    <w:multiLevelType w:val="multilevel"/>
    <w:tmpl w:val="921CE4C8"/>
    <w:styleLink w:val="VNGGenummerdelijst"/>
    <w:lvl w:ilvl="0">
      <w:start w:val="1"/>
      <w:numFmt w:val="decimal"/>
      <w:lvlText w:val="%1"/>
      <w:lvlJc w:val="left"/>
      <w:pPr>
        <w:ind w:left="284" w:hanging="284"/>
      </w:pPr>
      <w:rPr>
        <w:rFonts w:ascii="Arial" w:hAnsi="Arial" w:hint="default"/>
        <w:color w:val="101010"/>
        <w:sz w:val="20"/>
      </w:rPr>
    </w:lvl>
    <w:lvl w:ilvl="1">
      <w:start w:val="1"/>
      <w:numFmt w:val="lowerLetter"/>
      <w:lvlText w:val="%2"/>
      <w:lvlJc w:val="left"/>
      <w:pPr>
        <w:ind w:left="567" w:hanging="283"/>
      </w:pPr>
      <w:rPr>
        <w:rFonts w:hint="default"/>
      </w:rPr>
    </w:lvl>
    <w:lvl w:ilvl="2">
      <w:start w:val="1"/>
      <w:numFmt w:val="lowerLetter"/>
      <w:lvlText w:val="%3"/>
      <w:lvlJc w:val="left"/>
      <w:pPr>
        <w:tabs>
          <w:tab w:val="num" w:pos="1134"/>
        </w:tabs>
        <w:ind w:left="851" w:hanging="284"/>
      </w:pPr>
      <w:rPr>
        <w:rFonts w:hint="default"/>
      </w:rPr>
    </w:lvl>
    <w:lvl w:ilvl="3">
      <w:start w:val="1"/>
      <w:numFmt w:val="lowerLetter"/>
      <w:lvlText w:val="%4"/>
      <w:lvlJc w:val="left"/>
      <w:pPr>
        <w:tabs>
          <w:tab w:val="num" w:pos="1701"/>
        </w:tabs>
        <w:ind w:left="1134" w:hanging="283"/>
      </w:pPr>
      <w:rPr>
        <w:rFonts w:hint="default"/>
      </w:rPr>
    </w:lvl>
    <w:lvl w:ilvl="4">
      <w:start w:val="1"/>
      <w:numFmt w:val="lowerLetter"/>
      <w:lvlText w:val="%5"/>
      <w:lvlJc w:val="left"/>
      <w:pPr>
        <w:tabs>
          <w:tab w:val="num" w:pos="2268"/>
        </w:tabs>
        <w:ind w:left="1418" w:hanging="284"/>
      </w:pPr>
      <w:rPr>
        <w:rFonts w:hint="default"/>
      </w:rPr>
    </w:lvl>
    <w:lvl w:ilvl="5">
      <w:start w:val="1"/>
      <w:numFmt w:val="lowerLetter"/>
      <w:lvlText w:val="%6"/>
      <w:lvlJc w:val="left"/>
      <w:pPr>
        <w:tabs>
          <w:tab w:val="num" w:pos="14175"/>
        </w:tabs>
        <w:ind w:left="1701" w:hanging="283"/>
      </w:pPr>
      <w:rPr>
        <w:rFonts w:hint="default"/>
      </w:rPr>
    </w:lvl>
    <w:lvl w:ilvl="6">
      <w:start w:val="1"/>
      <w:numFmt w:val="lowerLetter"/>
      <w:lvlText w:val="%7"/>
      <w:lvlJc w:val="left"/>
      <w:pPr>
        <w:tabs>
          <w:tab w:val="num" w:pos="3402"/>
        </w:tabs>
        <w:ind w:left="1985" w:hanging="284"/>
      </w:pPr>
      <w:rPr>
        <w:rFonts w:hint="default"/>
      </w:rPr>
    </w:lvl>
    <w:lvl w:ilvl="7">
      <w:start w:val="1"/>
      <w:numFmt w:val="lowerLetter"/>
      <w:lvlText w:val="%8"/>
      <w:lvlJc w:val="left"/>
      <w:pPr>
        <w:tabs>
          <w:tab w:val="num" w:pos="4082"/>
        </w:tabs>
        <w:ind w:left="2268" w:hanging="283"/>
      </w:pPr>
      <w:rPr>
        <w:rFonts w:hint="default"/>
      </w:rPr>
    </w:lvl>
    <w:lvl w:ilvl="8">
      <w:start w:val="1"/>
      <w:numFmt w:val="lowerLetter"/>
      <w:lvlText w:val="%9"/>
      <w:lvlJc w:val="left"/>
      <w:pPr>
        <w:tabs>
          <w:tab w:val="num" w:pos="4536"/>
        </w:tabs>
        <w:ind w:left="2552" w:hanging="284"/>
      </w:pPr>
      <w:rPr>
        <w:rFonts w:hint="default"/>
      </w:rPr>
    </w:lvl>
  </w:abstractNum>
  <w:abstractNum w:abstractNumId="8" w15:restartNumberingAfterBreak="0">
    <w:nsid w:val="21421CC2"/>
    <w:multiLevelType w:val="hybridMultilevel"/>
    <w:tmpl w:val="FE98CD4E"/>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 w15:restartNumberingAfterBreak="0">
    <w:nsid w:val="24A34BDA"/>
    <w:multiLevelType w:val="hybridMultilevel"/>
    <w:tmpl w:val="6F36DBF4"/>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2E984299"/>
    <w:multiLevelType w:val="multilevel"/>
    <w:tmpl w:val="6CE03498"/>
    <w:styleLink w:val="Stijl1"/>
    <w:lvl w:ilvl="0">
      <w:start w:val="1"/>
      <w:numFmt w:val="decimal"/>
      <w:lvlText w:val="%1."/>
      <w:lvlJc w:val="left"/>
      <w:pPr>
        <w:ind w:left="454" w:hanging="454"/>
      </w:pPr>
      <w:rPr>
        <w:rFonts w:hint="default"/>
      </w:rPr>
    </w:lvl>
    <w:lvl w:ilvl="1">
      <w:start w:val="1"/>
      <w:numFmt w:val="lowerLetter"/>
      <w:lvlText w:val="%2."/>
      <w:lvlJc w:val="left"/>
      <w:pPr>
        <w:ind w:left="738" w:hanging="454"/>
      </w:pPr>
      <w:rPr>
        <w:rFonts w:hint="default"/>
      </w:rPr>
    </w:lvl>
    <w:lvl w:ilvl="2">
      <w:start w:val="1"/>
      <w:numFmt w:val="lowerRoman"/>
      <w:lvlText w:val="%3."/>
      <w:lvlJc w:val="left"/>
      <w:pPr>
        <w:tabs>
          <w:tab w:val="num" w:pos="5103"/>
        </w:tabs>
        <w:ind w:left="1022" w:hanging="454"/>
      </w:pPr>
      <w:rPr>
        <w:rFonts w:hint="default"/>
      </w:rPr>
    </w:lvl>
    <w:lvl w:ilvl="3">
      <w:start w:val="1"/>
      <w:numFmt w:val="decimal"/>
      <w:lvlText w:val="%4."/>
      <w:lvlJc w:val="left"/>
      <w:pPr>
        <w:ind w:left="1306" w:hanging="454"/>
      </w:pPr>
      <w:rPr>
        <w:rFonts w:hint="default"/>
      </w:rPr>
    </w:lvl>
    <w:lvl w:ilvl="4">
      <w:start w:val="1"/>
      <w:numFmt w:val="lowerLetter"/>
      <w:lvlText w:val="%5."/>
      <w:lvlJc w:val="left"/>
      <w:pPr>
        <w:ind w:left="1590" w:hanging="454"/>
      </w:pPr>
      <w:rPr>
        <w:rFonts w:hint="default"/>
      </w:rPr>
    </w:lvl>
    <w:lvl w:ilvl="5">
      <w:start w:val="1"/>
      <w:numFmt w:val="lowerRoman"/>
      <w:lvlText w:val="%6."/>
      <w:lvlJc w:val="left"/>
      <w:pPr>
        <w:ind w:left="1874" w:hanging="454"/>
      </w:pPr>
      <w:rPr>
        <w:rFonts w:hint="default"/>
      </w:rPr>
    </w:lvl>
    <w:lvl w:ilvl="6">
      <w:start w:val="1"/>
      <w:numFmt w:val="decimal"/>
      <w:lvlText w:val="%7."/>
      <w:lvlJc w:val="left"/>
      <w:pPr>
        <w:ind w:left="2158" w:hanging="454"/>
      </w:pPr>
      <w:rPr>
        <w:rFonts w:hint="default"/>
      </w:rPr>
    </w:lvl>
    <w:lvl w:ilvl="7">
      <w:start w:val="1"/>
      <w:numFmt w:val="lowerLetter"/>
      <w:lvlText w:val="%8."/>
      <w:lvlJc w:val="left"/>
      <w:pPr>
        <w:ind w:left="2442" w:hanging="454"/>
      </w:pPr>
      <w:rPr>
        <w:rFonts w:hint="default"/>
      </w:rPr>
    </w:lvl>
    <w:lvl w:ilvl="8">
      <w:start w:val="1"/>
      <w:numFmt w:val="lowerRoman"/>
      <w:lvlText w:val="%9."/>
      <w:lvlJc w:val="left"/>
      <w:pPr>
        <w:ind w:left="2726" w:hanging="454"/>
      </w:pPr>
      <w:rPr>
        <w:rFonts w:hint="default"/>
      </w:rPr>
    </w:lvl>
  </w:abstractNum>
  <w:abstractNum w:abstractNumId="11" w15:restartNumberingAfterBreak="0">
    <w:nsid w:val="35EE22C2"/>
    <w:multiLevelType w:val="hybridMultilevel"/>
    <w:tmpl w:val="9FBA4C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C80F73"/>
    <w:multiLevelType w:val="hybridMultilevel"/>
    <w:tmpl w:val="DEF4E48E"/>
    <w:lvl w:ilvl="0" w:tplc="04130003">
      <w:start w:val="1"/>
      <w:numFmt w:val="bullet"/>
      <w:lvlText w:val="o"/>
      <w:lvlJc w:val="left"/>
      <w:pPr>
        <w:ind w:left="720" w:hanging="360"/>
      </w:pPr>
      <w:rPr>
        <w:rFonts w:ascii="Courier New" w:hAnsi="Courier New" w:cs="Courier New"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3A02140B"/>
    <w:multiLevelType w:val="hybridMultilevel"/>
    <w:tmpl w:val="21700818"/>
    <w:lvl w:ilvl="0" w:tplc="0413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E306EDB"/>
    <w:multiLevelType w:val="hybridMultilevel"/>
    <w:tmpl w:val="50265C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CB56B3"/>
    <w:multiLevelType w:val="hybridMultilevel"/>
    <w:tmpl w:val="40B4A4D4"/>
    <w:lvl w:ilvl="0" w:tplc="1CAAF6B0">
      <w:start w:val="1"/>
      <w:numFmt w:val="bullet"/>
      <w:lvlText w:val="-"/>
      <w:lvlJc w:val="left"/>
      <w:pPr>
        <w:ind w:left="1080" w:hanging="360"/>
      </w:pPr>
      <w:rPr>
        <w:rFonts w:ascii="Arial" w:eastAsiaTheme="majorEastAsia"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F0068FC"/>
    <w:multiLevelType w:val="hybridMultilevel"/>
    <w:tmpl w:val="067AC6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FBF1281"/>
    <w:multiLevelType w:val="hybridMultilevel"/>
    <w:tmpl w:val="473AED04"/>
    <w:lvl w:ilvl="0" w:tplc="04130003">
      <w:start w:val="1"/>
      <w:numFmt w:val="bullet"/>
      <w:lvlText w:val="o"/>
      <w:lvlJc w:val="left"/>
      <w:pPr>
        <w:ind w:left="776" w:hanging="360"/>
      </w:pPr>
      <w:rPr>
        <w:rFonts w:ascii="Courier New" w:hAnsi="Courier New" w:cs="Courier New" w:hint="default"/>
      </w:rPr>
    </w:lvl>
    <w:lvl w:ilvl="1" w:tplc="04130003" w:tentative="1">
      <w:start w:val="1"/>
      <w:numFmt w:val="bullet"/>
      <w:lvlText w:val="o"/>
      <w:lvlJc w:val="left"/>
      <w:pPr>
        <w:ind w:left="1496" w:hanging="360"/>
      </w:pPr>
      <w:rPr>
        <w:rFonts w:ascii="Courier New" w:hAnsi="Courier New" w:cs="Courier New" w:hint="default"/>
      </w:rPr>
    </w:lvl>
    <w:lvl w:ilvl="2" w:tplc="04130005" w:tentative="1">
      <w:start w:val="1"/>
      <w:numFmt w:val="bullet"/>
      <w:lvlText w:val=""/>
      <w:lvlJc w:val="left"/>
      <w:pPr>
        <w:ind w:left="2216" w:hanging="360"/>
      </w:pPr>
      <w:rPr>
        <w:rFonts w:ascii="Wingdings" w:hAnsi="Wingdings" w:hint="default"/>
      </w:rPr>
    </w:lvl>
    <w:lvl w:ilvl="3" w:tplc="04130001" w:tentative="1">
      <w:start w:val="1"/>
      <w:numFmt w:val="bullet"/>
      <w:lvlText w:val=""/>
      <w:lvlJc w:val="left"/>
      <w:pPr>
        <w:ind w:left="2936" w:hanging="360"/>
      </w:pPr>
      <w:rPr>
        <w:rFonts w:ascii="Symbol" w:hAnsi="Symbol" w:hint="default"/>
      </w:rPr>
    </w:lvl>
    <w:lvl w:ilvl="4" w:tplc="04130003" w:tentative="1">
      <w:start w:val="1"/>
      <w:numFmt w:val="bullet"/>
      <w:lvlText w:val="o"/>
      <w:lvlJc w:val="left"/>
      <w:pPr>
        <w:ind w:left="3656" w:hanging="360"/>
      </w:pPr>
      <w:rPr>
        <w:rFonts w:ascii="Courier New" w:hAnsi="Courier New" w:cs="Courier New" w:hint="default"/>
      </w:rPr>
    </w:lvl>
    <w:lvl w:ilvl="5" w:tplc="04130005" w:tentative="1">
      <w:start w:val="1"/>
      <w:numFmt w:val="bullet"/>
      <w:lvlText w:val=""/>
      <w:lvlJc w:val="left"/>
      <w:pPr>
        <w:ind w:left="4376" w:hanging="360"/>
      </w:pPr>
      <w:rPr>
        <w:rFonts w:ascii="Wingdings" w:hAnsi="Wingdings" w:hint="default"/>
      </w:rPr>
    </w:lvl>
    <w:lvl w:ilvl="6" w:tplc="04130001" w:tentative="1">
      <w:start w:val="1"/>
      <w:numFmt w:val="bullet"/>
      <w:lvlText w:val=""/>
      <w:lvlJc w:val="left"/>
      <w:pPr>
        <w:ind w:left="5096" w:hanging="360"/>
      </w:pPr>
      <w:rPr>
        <w:rFonts w:ascii="Symbol" w:hAnsi="Symbol" w:hint="default"/>
      </w:rPr>
    </w:lvl>
    <w:lvl w:ilvl="7" w:tplc="04130003" w:tentative="1">
      <w:start w:val="1"/>
      <w:numFmt w:val="bullet"/>
      <w:lvlText w:val="o"/>
      <w:lvlJc w:val="left"/>
      <w:pPr>
        <w:ind w:left="5816" w:hanging="360"/>
      </w:pPr>
      <w:rPr>
        <w:rFonts w:ascii="Courier New" w:hAnsi="Courier New" w:cs="Courier New" w:hint="default"/>
      </w:rPr>
    </w:lvl>
    <w:lvl w:ilvl="8" w:tplc="04130005" w:tentative="1">
      <w:start w:val="1"/>
      <w:numFmt w:val="bullet"/>
      <w:lvlText w:val=""/>
      <w:lvlJc w:val="left"/>
      <w:pPr>
        <w:ind w:left="6536" w:hanging="360"/>
      </w:pPr>
      <w:rPr>
        <w:rFonts w:ascii="Wingdings" w:hAnsi="Wingdings" w:hint="default"/>
      </w:rPr>
    </w:lvl>
  </w:abstractNum>
  <w:abstractNum w:abstractNumId="18" w15:restartNumberingAfterBreak="0">
    <w:nsid w:val="51770E36"/>
    <w:multiLevelType w:val="hybridMultilevel"/>
    <w:tmpl w:val="B5063E00"/>
    <w:lvl w:ilvl="0" w:tplc="7FAEB992">
      <w:start w:val="1"/>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31A50EF"/>
    <w:multiLevelType w:val="multilevel"/>
    <w:tmpl w:val="587E31B4"/>
    <w:styleLink w:val="VNGGenummerdekoppen2tm6"/>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none"/>
      <w:lvlRestart w:val="0"/>
      <w:suff w:val="space"/>
      <w:lvlText w:val=""/>
      <w:lvlJc w:val="left"/>
      <w:pPr>
        <w:ind w:left="0" w:firstLine="0"/>
      </w:pPr>
      <w:rPr>
        <w:rFonts w:hint="default"/>
      </w:rPr>
    </w:lvl>
    <w:lvl w:ilvl="6">
      <w:start w:val="1"/>
      <w:numFmt w:val="none"/>
      <w:lvlRestart w:val="0"/>
      <w:suff w:val="space"/>
      <w:lvlText w:val=""/>
      <w:lvlJc w:val="left"/>
      <w:pPr>
        <w:ind w:left="0" w:firstLine="0"/>
      </w:pPr>
      <w:rPr>
        <w:rFonts w:hint="default"/>
      </w:rPr>
    </w:lvl>
    <w:lvl w:ilvl="7">
      <w:start w:val="1"/>
      <w:numFmt w:val="none"/>
      <w:lvlRestart w:val="0"/>
      <w:suff w:val="space"/>
      <w:lvlText w:val=""/>
      <w:lvlJc w:val="left"/>
      <w:pPr>
        <w:ind w:left="0" w:firstLine="0"/>
      </w:pPr>
      <w:rPr>
        <w:rFonts w:hint="default"/>
      </w:rPr>
    </w:lvl>
    <w:lvl w:ilvl="8">
      <w:start w:val="1"/>
      <w:numFmt w:val="none"/>
      <w:lvlRestart w:val="0"/>
      <w:suff w:val="space"/>
      <w:lvlText w:val=""/>
      <w:lvlJc w:val="left"/>
      <w:pPr>
        <w:ind w:left="0" w:firstLine="0"/>
      </w:pPr>
      <w:rPr>
        <w:rFonts w:hint="default"/>
      </w:rPr>
    </w:lvl>
  </w:abstractNum>
  <w:abstractNum w:abstractNumId="20" w15:restartNumberingAfterBreak="0">
    <w:nsid w:val="535115E3"/>
    <w:multiLevelType w:val="hybridMultilevel"/>
    <w:tmpl w:val="A46E83F0"/>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1" w15:restartNumberingAfterBreak="0">
    <w:nsid w:val="56FC4D87"/>
    <w:multiLevelType w:val="hybridMultilevel"/>
    <w:tmpl w:val="E2E4D1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7E7739"/>
    <w:multiLevelType w:val="hybridMultilevel"/>
    <w:tmpl w:val="1DACBE0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5F2436F9"/>
    <w:multiLevelType w:val="hybridMultilevel"/>
    <w:tmpl w:val="502E60A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6A1618B7"/>
    <w:multiLevelType w:val="hybridMultilevel"/>
    <w:tmpl w:val="AECC5D80"/>
    <w:lvl w:ilvl="0" w:tplc="04130003">
      <w:start w:val="1"/>
      <w:numFmt w:val="bullet"/>
      <w:lvlText w:val="o"/>
      <w:lvlJc w:val="left"/>
      <w:pPr>
        <w:ind w:left="776" w:hanging="360"/>
      </w:pPr>
      <w:rPr>
        <w:rFonts w:ascii="Courier New" w:hAnsi="Courier New" w:cs="Courier New" w:hint="default"/>
      </w:rPr>
    </w:lvl>
    <w:lvl w:ilvl="1" w:tplc="04130003" w:tentative="1">
      <w:start w:val="1"/>
      <w:numFmt w:val="bullet"/>
      <w:lvlText w:val="o"/>
      <w:lvlJc w:val="left"/>
      <w:pPr>
        <w:ind w:left="1496" w:hanging="360"/>
      </w:pPr>
      <w:rPr>
        <w:rFonts w:ascii="Courier New" w:hAnsi="Courier New" w:cs="Courier New" w:hint="default"/>
      </w:rPr>
    </w:lvl>
    <w:lvl w:ilvl="2" w:tplc="04130005" w:tentative="1">
      <w:start w:val="1"/>
      <w:numFmt w:val="bullet"/>
      <w:lvlText w:val=""/>
      <w:lvlJc w:val="left"/>
      <w:pPr>
        <w:ind w:left="2216" w:hanging="360"/>
      </w:pPr>
      <w:rPr>
        <w:rFonts w:ascii="Wingdings" w:hAnsi="Wingdings" w:hint="default"/>
      </w:rPr>
    </w:lvl>
    <w:lvl w:ilvl="3" w:tplc="04130001" w:tentative="1">
      <w:start w:val="1"/>
      <w:numFmt w:val="bullet"/>
      <w:lvlText w:val=""/>
      <w:lvlJc w:val="left"/>
      <w:pPr>
        <w:ind w:left="2936" w:hanging="360"/>
      </w:pPr>
      <w:rPr>
        <w:rFonts w:ascii="Symbol" w:hAnsi="Symbol" w:hint="default"/>
      </w:rPr>
    </w:lvl>
    <w:lvl w:ilvl="4" w:tplc="04130003" w:tentative="1">
      <w:start w:val="1"/>
      <w:numFmt w:val="bullet"/>
      <w:lvlText w:val="o"/>
      <w:lvlJc w:val="left"/>
      <w:pPr>
        <w:ind w:left="3656" w:hanging="360"/>
      </w:pPr>
      <w:rPr>
        <w:rFonts w:ascii="Courier New" w:hAnsi="Courier New" w:cs="Courier New" w:hint="default"/>
      </w:rPr>
    </w:lvl>
    <w:lvl w:ilvl="5" w:tplc="04130005" w:tentative="1">
      <w:start w:val="1"/>
      <w:numFmt w:val="bullet"/>
      <w:lvlText w:val=""/>
      <w:lvlJc w:val="left"/>
      <w:pPr>
        <w:ind w:left="4376" w:hanging="360"/>
      </w:pPr>
      <w:rPr>
        <w:rFonts w:ascii="Wingdings" w:hAnsi="Wingdings" w:hint="default"/>
      </w:rPr>
    </w:lvl>
    <w:lvl w:ilvl="6" w:tplc="04130001" w:tentative="1">
      <w:start w:val="1"/>
      <w:numFmt w:val="bullet"/>
      <w:lvlText w:val=""/>
      <w:lvlJc w:val="left"/>
      <w:pPr>
        <w:ind w:left="5096" w:hanging="360"/>
      </w:pPr>
      <w:rPr>
        <w:rFonts w:ascii="Symbol" w:hAnsi="Symbol" w:hint="default"/>
      </w:rPr>
    </w:lvl>
    <w:lvl w:ilvl="7" w:tplc="04130003" w:tentative="1">
      <w:start w:val="1"/>
      <w:numFmt w:val="bullet"/>
      <w:lvlText w:val="o"/>
      <w:lvlJc w:val="left"/>
      <w:pPr>
        <w:ind w:left="5816" w:hanging="360"/>
      </w:pPr>
      <w:rPr>
        <w:rFonts w:ascii="Courier New" w:hAnsi="Courier New" w:cs="Courier New" w:hint="default"/>
      </w:rPr>
    </w:lvl>
    <w:lvl w:ilvl="8" w:tplc="04130005" w:tentative="1">
      <w:start w:val="1"/>
      <w:numFmt w:val="bullet"/>
      <w:lvlText w:val=""/>
      <w:lvlJc w:val="left"/>
      <w:pPr>
        <w:ind w:left="6536" w:hanging="360"/>
      </w:pPr>
      <w:rPr>
        <w:rFonts w:ascii="Wingdings" w:hAnsi="Wingdings" w:hint="default"/>
      </w:rPr>
    </w:lvl>
  </w:abstractNum>
  <w:abstractNum w:abstractNumId="25" w15:restartNumberingAfterBreak="0">
    <w:nsid w:val="6FE32A2D"/>
    <w:multiLevelType w:val="hybridMultilevel"/>
    <w:tmpl w:val="8500E936"/>
    <w:lvl w:ilvl="0" w:tplc="8A1A8310">
      <w:numFmt w:val="bullet"/>
      <w:lvlText w:val="-"/>
      <w:lvlJc w:val="left"/>
      <w:pPr>
        <w:ind w:left="720" w:hanging="360"/>
      </w:pPr>
      <w:rPr>
        <w:rFonts w:ascii="ArialMT" w:eastAsia="Times New Roman" w:hAnsi="ArialMT" w:cs="Times New Roman"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2A27C92"/>
    <w:multiLevelType w:val="multilevel"/>
    <w:tmpl w:val="72580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A43266"/>
    <w:multiLevelType w:val="hybridMultilevel"/>
    <w:tmpl w:val="44A02200"/>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8" w15:restartNumberingAfterBreak="0">
    <w:nsid w:val="79987D4F"/>
    <w:multiLevelType w:val="hybridMultilevel"/>
    <w:tmpl w:val="2BACA9CC"/>
    <w:lvl w:ilvl="0" w:tplc="7B90C98A">
      <w:start w:val="1"/>
      <w:numFmt w:val="decimal"/>
      <w:lvlText w:val="%1."/>
      <w:lvlJc w:val="left"/>
      <w:pPr>
        <w:ind w:left="720" w:hanging="360"/>
      </w:pPr>
      <w:rPr>
        <w:rFonts w:ascii="ArialMT" w:hAnsi="ArialMT"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A457740"/>
    <w:multiLevelType w:val="hybridMultilevel"/>
    <w:tmpl w:val="AC20E410"/>
    <w:lvl w:ilvl="0" w:tplc="04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61395959">
    <w:abstractNumId w:val="10"/>
  </w:num>
  <w:num w:numId="2" w16cid:durableId="29184731">
    <w:abstractNumId w:val="19"/>
  </w:num>
  <w:num w:numId="3" w16cid:durableId="1405452007">
    <w:abstractNumId w:val="7"/>
  </w:num>
  <w:num w:numId="4" w16cid:durableId="379012416">
    <w:abstractNumId w:val="0"/>
  </w:num>
  <w:num w:numId="5" w16cid:durableId="1166821445">
    <w:abstractNumId w:val="29"/>
  </w:num>
  <w:num w:numId="6" w16cid:durableId="1268657532">
    <w:abstractNumId w:val="4"/>
  </w:num>
  <w:num w:numId="7" w16cid:durableId="485171116">
    <w:abstractNumId w:val="18"/>
  </w:num>
  <w:num w:numId="8" w16cid:durableId="1087266784">
    <w:abstractNumId w:val="16"/>
  </w:num>
  <w:num w:numId="9" w16cid:durableId="1444882821">
    <w:abstractNumId w:val="13"/>
  </w:num>
  <w:num w:numId="10" w16cid:durableId="1144736871">
    <w:abstractNumId w:val="11"/>
  </w:num>
  <w:num w:numId="11" w16cid:durableId="1184827388">
    <w:abstractNumId w:val="15"/>
  </w:num>
  <w:num w:numId="12" w16cid:durableId="897328421">
    <w:abstractNumId w:val="26"/>
  </w:num>
  <w:num w:numId="13" w16cid:durableId="2064602259">
    <w:abstractNumId w:val="21"/>
  </w:num>
  <w:num w:numId="14" w16cid:durableId="232349402">
    <w:abstractNumId w:val="3"/>
  </w:num>
  <w:num w:numId="15" w16cid:durableId="515652286">
    <w:abstractNumId w:val="25"/>
  </w:num>
  <w:num w:numId="16" w16cid:durableId="1577786340">
    <w:abstractNumId w:val="14"/>
  </w:num>
  <w:num w:numId="17" w16cid:durableId="15350645">
    <w:abstractNumId w:val="28"/>
  </w:num>
  <w:num w:numId="18" w16cid:durableId="1115633743">
    <w:abstractNumId w:val="5"/>
  </w:num>
  <w:num w:numId="19" w16cid:durableId="1966883238">
    <w:abstractNumId w:val="1"/>
  </w:num>
  <w:num w:numId="20" w16cid:durableId="1311401106">
    <w:abstractNumId w:val="2"/>
  </w:num>
  <w:num w:numId="21" w16cid:durableId="2087073921">
    <w:abstractNumId w:val="22"/>
  </w:num>
  <w:num w:numId="22" w16cid:durableId="2105102333">
    <w:abstractNumId w:val="6"/>
  </w:num>
  <w:num w:numId="23" w16cid:durableId="1559394499">
    <w:abstractNumId w:val="9"/>
  </w:num>
  <w:num w:numId="24" w16cid:durableId="442725382">
    <w:abstractNumId w:val="17"/>
  </w:num>
  <w:num w:numId="25" w16cid:durableId="1558659282">
    <w:abstractNumId w:val="24"/>
  </w:num>
  <w:num w:numId="26" w16cid:durableId="1588687100">
    <w:abstractNumId w:val="12"/>
  </w:num>
  <w:num w:numId="27" w16cid:durableId="1482388723">
    <w:abstractNumId w:val="20"/>
  </w:num>
  <w:num w:numId="28" w16cid:durableId="954020103">
    <w:abstractNumId w:val="8"/>
  </w:num>
  <w:num w:numId="29" w16cid:durableId="313342394">
    <w:abstractNumId w:val="23"/>
  </w:num>
  <w:num w:numId="30" w16cid:durableId="321809841">
    <w:abstractNumId w:val="2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00"/>
  <w:displayHorizontalDrawingGridEvery w:val="2"/>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A33"/>
    <w:rsid w:val="0001133F"/>
    <w:rsid w:val="00012AFA"/>
    <w:rsid w:val="00013B2F"/>
    <w:rsid w:val="00015919"/>
    <w:rsid w:val="00017C57"/>
    <w:rsid w:val="00020B64"/>
    <w:rsid w:val="0003218A"/>
    <w:rsid w:val="00033F57"/>
    <w:rsid w:val="0004116C"/>
    <w:rsid w:val="000417A1"/>
    <w:rsid w:val="000418E5"/>
    <w:rsid w:val="00042049"/>
    <w:rsid w:val="00042CFA"/>
    <w:rsid w:val="000506F8"/>
    <w:rsid w:val="00050743"/>
    <w:rsid w:val="00055A4B"/>
    <w:rsid w:val="00061445"/>
    <w:rsid w:val="00063834"/>
    <w:rsid w:val="00067AAF"/>
    <w:rsid w:val="0007043B"/>
    <w:rsid w:val="00070796"/>
    <w:rsid w:val="00070B78"/>
    <w:rsid w:val="00071277"/>
    <w:rsid w:val="000742B5"/>
    <w:rsid w:val="0007649C"/>
    <w:rsid w:val="00081EDD"/>
    <w:rsid w:val="00084CB9"/>
    <w:rsid w:val="000871D7"/>
    <w:rsid w:val="00095538"/>
    <w:rsid w:val="000962BB"/>
    <w:rsid w:val="0009649C"/>
    <w:rsid w:val="00097C2D"/>
    <w:rsid w:val="000A666C"/>
    <w:rsid w:val="000B0EC8"/>
    <w:rsid w:val="000B5C1D"/>
    <w:rsid w:val="000B61B9"/>
    <w:rsid w:val="000C1735"/>
    <w:rsid w:val="000C4290"/>
    <w:rsid w:val="000C512C"/>
    <w:rsid w:val="000C6E23"/>
    <w:rsid w:val="000D03A5"/>
    <w:rsid w:val="000D226C"/>
    <w:rsid w:val="000D2394"/>
    <w:rsid w:val="000D4574"/>
    <w:rsid w:val="000D7CEC"/>
    <w:rsid w:val="000E0CA8"/>
    <w:rsid w:val="000E36A2"/>
    <w:rsid w:val="000E4B99"/>
    <w:rsid w:val="000F33B3"/>
    <w:rsid w:val="000F5B78"/>
    <w:rsid w:val="000F6F3B"/>
    <w:rsid w:val="00100CBD"/>
    <w:rsid w:val="00100D7A"/>
    <w:rsid w:val="0011133E"/>
    <w:rsid w:val="00111E05"/>
    <w:rsid w:val="001137A0"/>
    <w:rsid w:val="00115283"/>
    <w:rsid w:val="001154BF"/>
    <w:rsid w:val="00117AE1"/>
    <w:rsid w:val="001210B4"/>
    <w:rsid w:val="00123897"/>
    <w:rsid w:val="00124EA9"/>
    <w:rsid w:val="00125358"/>
    <w:rsid w:val="00125F60"/>
    <w:rsid w:val="00127211"/>
    <w:rsid w:val="001318CB"/>
    <w:rsid w:val="00136C20"/>
    <w:rsid w:val="00137B00"/>
    <w:rsid w:val="001410A5"/>
    <w:rsid w:val="00143861"/>
    <w:rsid w:val="00143A9C"/>
    <w:rsid w:val="0014502E"/>
    <w:rsid w:val="0014684E"/>
    <w:rsid w:val="00146B36"/>
    <w:rsid w:val="0015681B"/>
    <w:rsid w:val="00160AC9"/>
    <w:rsid w:val="00165095"/>
    <w:rsid w:val="00165578"/>
    <w:rsid w:val="001668DA"/>
    <w:rsid w:val="00173D8D"/>
    <w:rsid w:val="00177046"/>
    <w:rsid w:val="00182226"/>
    <w:rsid w:val="00185A52"/>
    <w:rsid w:val="001A385F"/>
    <w:rsid w:val="001A439E"/>
    <w:rsid w:val="001A63A1"/>
    <w:rsid w:val="001A63AF"/>
    <w:rsid w:val="001B0CB7"/>
    <w:rsid w:val="001B1512"/>
    <w:rsid w:val="001B15B5"/>
    <w:rsid w:val="001B4C25"/>
    <w:rsid w:val="001B603A"/>
    <w:rsid w:val="001B778D"/>
    <w:rsid w:val="001B7C95"/>
    <w:rsid w:val="001B7D9D"/>
    <w:rsid w:val="001C011C"/>
    <w:rsid w:val="001C3F17"/>
    <w:rsid w:val="001C50FC"/>
    <w:rsid w:val="001C7BAB"/>
    <w:rsid w:val="001D414F"/>
    <w:rsid w:val="001D49B8"/>
    <w:rsid w:val="001D71D5"/>
    <w:rsid w:val="001E1229"/>
    <w:rsid w:val="001E30DD"/>
    <w:rsid w:val="001E3ADB"/>
    <w:rsid w:val="001E3EC5"/>
    <w:rsid w:val="001E5941"/>
    <w:rsid w:val="001F3BFB"/>
    <w:rsid w:val="00201EAF"/>
    <w:rsid w:val="0020379C"/>
    <w:rsid w:val="00203C3D"/>
    <w:rsid w:val="00204550"/>
    <w:rsid w:val="00204B4B"/>
    <w:rsid w:val="00205DD6"/>
    <w:rsid w:val="00207659"/>
    <w:rsid w:val="0021242E"/>
    <w:rsid w:val="00215557"/>
    <w:rsid w:val="002161AD"/>
    <w:rsid w:val="00216D16"/>
    <w:rsid w:val="00217C55"/>
    <w:rsid w:val="002201A8"/>
    <w:rsid w:val="00220697"/>
    <w:rsid w:val="00224297"/>
    <w:rsid w:val="00230046"/>
    <w:rsid w:val="0023513C"/>
    <w:rsid w:val="002352AA"/>
    <w:rsid w:val="00236185"/>
    <w:rsid w:val="00237D84"/>
    <w:rsid w:val="0024071A"/>
    <w:rsid w:val="00241172"/>
    <w:rsid w:val="00242976"/>
    <w:rsid w:val="002430BF"/>
    <w:rsid w:val="0024459A"/>
    <w:rsid w:val="00244715"/>
    <w:rsid w:val="00244C4A"/>
    <w:rsid w:val="00246F0E"/>
    <w:rsid w:val="00253EA6"/>
    <w:rsid w:val="00256AE9"/>
    <w:rsid w:val="00257846"/>
    <w:rsid w:val="002604D3"/>
    <w:rsid w:val="0026212F"/>
    <w:rsid w:val="00267B36"/>
    <w:rsid w:val="002708D5"/>
    <w:rsid w:val="00274A16"/>
    <w:rsid w:val="00275274"/>
    <w:rsid w:val="002756AB"/>
    <w:rsid w:val="0028541A"/>
    <w:rsid w:val="00292084"/>
    <w:rsid w:val="002A0A49"/>
    <w:rsid w:val="002A6CA8"/>
    <w:rsid w:val="002A79A1"/>
    <w:rsid w:val="002B24C3"/>
    <w:rsid w:val="002B4AFE"/>
    <w:rsid w:val="002B6672"/>
    <w:rsid w:val="002B7BBE"/>
    <w:rsid w:val="002C1D7F"/>
    <w:rsid w:val="002C23E4"/>
    <w:rsid w:val="002C36B2"/>
    <w:rsid w:val="002C5A08"/>
    <w:rsid w:val="002C62F2"/>
    <w:rsid w:val="002C6719"/>
    <w:rsid w:val="002E30CE"/>
    <w:rsid w:val="002E3B9D"/>
    <w:rsid w:val="002E4754"/>
    <w:rsid w:val="002E63C0"/>
    <w:rsid w:val="002F31FE"/>
    <w:rsid w:val="002F37AB"/>
    <w:rsid w:val="002F5472"/>
    <w:rsid w:val="002F705E"/>
    <w:rsid w:val="002F7454"/>
    <w:rsid w:val="0030286C"/>
    <w:rsid w:val="0030617B"/>
    <w:rsid w:val="00313A7C"/>
    <w:rsid w:val="003152E6"/>
    <w:rsid w:val="00320A59"/>
    <w:rsid w:val="00320CA4"/>
    <w:rsid w:val="003225CC"/>
    <w:rsid w:val="00326248"/>
    <w:rsid w:val="0033054A"/>
    <w:rsid w:val="00336067"/>
    <w:rsid w:val="0033609D"/>
    <w:rsid w:val="00341C4D"/>
    <w:rsid w:val="0034406A"/>
    <w:rsid w:val="00344F71"/>
    <w:rsid w:val="00354753"/>
    <w:rsid w:val="003620C7"/>
    <w:rsid w:val="0036240A"/>
    <w:rsid w:val="0036405A"/>
    <w:rsid w:val="00364A71"/>
    <w:rsid w:val="00365A80"/>
    <w:rsid w:val="00365B3C"/>
    <w:rsid w:val="00371FF3"/>
    <w:rsid w:val="00372677"/>
    <w:rsid w:val="0037322C"/>
    <w:rsid w:val="00373EAD"/>
    <w:rsid w:val="0037427A"/>
    <w:rsid w:val="00374A8F"/>
    <w:rsid w:val="00375472"/>
    <w:rsid w:val="003761B3"/>
    <w:rsid w:val="003808F7"/>
    <w:rsid w:val="00382F12"/>
    <w:rsid w:val="00384582"/>
    <w:rsid w:val="00395D93"/>
    <w:rsid w:val="003A13EA"/>
    <w:rsid w:val="003A161E"/>
    <w:rsid w:val="003A7993"/>
    <w:rsid w:val="003B01B9"/>
    <w:rsid w:val="003B0D11"/>
    <w:rsid w:val="003B21F1"/>
    <w:rsid w:val="003B298D"/>
    <w:rsid w:val="003B522D"/>
    <w:rsid w:val="003B63B5"/>
    <w:rsid w:val="003C14B7"/>
    <w:rsid w:val="003C1B48"/>
    <w:rsid w:val="003C7200"/>
    <w:rsid w:val="003D0BAE"/>
    <w:rsid w:val="003D3CAC"/>
    <w:rsid w:val="003D4CA8"/>
    <w:rsid w:val="003D616F"/>
    <w:rsid w:val="003E1E96"/>
    <w:rsid w:val="003E2C31"/>
    <w:rsid w:val="003E483E"/>
    <w:rsid w:val="003E7658"/>
    <w:rsid w:val="003F0134"/>
    <w:rsid w:val="003F2F2F"/>
    <w:rsid w:val="003F3BB9"/>
    <w:rsid w:val="003F5E18"/>
    <w:rsid w:val="003F6353"/>
    <w:rsid w:val="003F6C28"/>
    <w:rsid w:val="00400CFC"/>
    <w:rsid w:val="0040767C"/>
    <w:rsid w:val="0041536F"/>
    <w:rsid w:val="00417215"/>
    <w:rsid w:val="00420770"/>
    <w:rsid w:val="0043229A"/>
    <w:rsid w:val="00433ED1"/>
    <w:rsid w:val="0043607B"/>
    <w:rsid w:val="004408E4"/>
    <w:rsid w:val="004414AB"/>
    <w:rsid w:val="0044242B"/>
    <w:rsid w:val="00446F9C"/>
    <w:rsid w:val="00451B47"/>
    <w:rsid w:val="00456C1D"/>
    <w:rsid w:val="004614A0"/>
    <w:rsid w:val="00463D6A"/>
    <w:rsid w:val="00466417"/>
    <w:rsid w:val="00466BDA"/>
    <w:rsid w:val="00470E32"/>
    <w:rsid w:val="0047516C"/>
    <w:rsid w:val="004751BD"/>
    <w:rsid w:val="0047619E"/>
    <w:rsid w:val="004776AB"/>
    <w:rsid w:val="004825BC"/>
    <w:rsid w:val="004827C1"/>
    <w:rsid w:val="00482AEA"/>
    <w:rsid w:val="0048375D"/>
    <w:rsid w:val="0048422A"/>
    <w:rsid w:val="00486ED2"/>
    <w:rsid w:val="00494403"/>
    <w:rsid w:val="00495B36"/>
    <w:rsid w:val="00495C15"/>
    <w:rsid w:val="00497ABB"/>
    <w:rsid w:val="004A18A2"/>
    <w:rsid w:val="004A23EA"/>
    <w:rsid w:val="004A24ED"/>
    <w:rsid w:val="004A544C"/>
    <w:rsid w:val="004B1999"/>
    <w:rsid w:val="004B3868"/>
    <w:rsid w:val="004C36DA"/>
    <w:rsid w:val="004C3AFA"/>
    <w:rsid w:val="004C5C32"/>
    <w:rsid w:val="004C729E"/>
    <w:rsid w:val="004D0BB2"/>
    <w:rsid w:val="004D1698"/>
    <w:rsid w:val="004D4D2F"/>
    <w:rsid w:val="004D7CC9"/>
    <w:rsid w:val="004E2E73"/>
    <w:rsid w:val="004E30F9"/>
    <w:rsid w:val="004E6E66"/>
    <w:rsid w:val="004F0C98"/>
    <w:rsid w:val="004F10EB"/>
    <w:rsid w:val="004F2FF6"/>
    <w:rsid w:val="004F3335"/>
    <w:rsid w:val="004F4566"/>
    <w:rsid w:val="005010A4"/>
    <w:rsid w:val="005043B7"/>
    <w:rsid w:val="005055BF"/>
    <w:rsid w:val="00510466"/>
    <w:rsid w:val="00520FFE"/>
    <w:rsid w:val="0052111F"/>
    <w:rsid w:val="0052796C"/>
    <w:rsid w:val="00535401"/>
    <w:rsid w:val="005403F7"/>
    <w:rsid w:val="0054435D"/>
    <w:rsid w:val="005501D5"/>
    <w:rsid w:val="00551149"/>
    <w:rsid w:val="00551202"/>
    <w:rsid w:val="005540E6"/>
    <w:rsid w:val="005565F0"/>
    <w:rsid w:val="00560E35"/>
    <w:rsid w:val="00562708"/>
    <w:rsid w:val="00563228"/>
    <w:rsid w:val="00567ED4"/>
    <w:rsid w:val="005732EA"/>
    <w:rsid w:val="00573D63"/>
    <w:rsid w:val="0057460A"/>
    <w:rsid w:val="00583601"/>
    <w:rsid w:val="005867EC"/>
    <w:rsid w:val="00587198"/>
    <w:rsid w:val="005906DF"/>
    <w:rsid w:val="00590D35"/>
    <w:rsid w:val="00591227"/>
    <w:rsid w:val="00592B25"/>
    <w:rsid w:val="005A1CBA"/>
    <w:rsid w:val="005A1F0C"/>
    <w:rsid w:val="005A234D"/>
    <w:rsid w:val="005A426D"/>
    <w:rsid w:val="005A5B07"/>
    <w:rsid w:val="005A5E34"/>
    <w:rsid w:val="005A6ECC"/>
    <w:rsid w:val="005B2D93"/>
    <w:rsid w:val="005B2F3D"/>
    <w:rsid w:val="005B4AB2"/>
    <w:rsid w:val="005B575D"/>
    <w:rsid w:val="005C110B"/>
    <w:rsid w:val="005C16B5"/>
    <w:rsid w:val="005C2582"/>
    <w:rsid w:val="005C2A6E"/>
    <w:rsid w:val="005C2A83"/>
    <w:rsid w:val="005C7EB6"/>
    <w:rsid w:val="005D6CEC"/>
    <w:rsid w:val="005D701C"/>
    <w:rsid w:val="005E1901"/>
    <w:rsid w:val="005F3676"/>
    <w:rsid w:val="005F3757"/>
    <w:rsid w:val="00605775"/>
    <w:rsid w:val="00607447"/>
    <w:rsid w:val="00607FEA"/>
    <w:rsid w:val="00610816"/>
    <w:rsid w:val="006141A2"/>
    <w:rsid w:val="00617006"/>
    <w:rsid w:val="00621B4C"/>
    <w:rsid w:val="00624E7D"/>
    <w:rsid w:val="006261DA"/>
    <w:rsid w:val="00630F1E"/>
    <w:rsid w:val="006317CA"/>
    <w:rsid w:val="00635467"/>
    <w:rsid w:val="00635F37"/>
    <w:rsid w:val="006413D9"/>
    <w:rsid w:val="0065320A"/>
    <w:rsid w:val="00654FEE"/>
    <w:rsid w:val="00660585"/>
    <w:rsid w:val="00663420"/>
    <w:rsid w:val="006706E8"/>
    <w:rsid w:val="00673EBE"/>
    <w:rsid w:val="0067692F"/>
    <w:rsid w:val="00683715"/>
    <w:rsid w:val="00686433"/>
    <w:rsid w:val="00686F19"/>
    <w:rsid w:val="0069158C"/>
    <w:rsid w:val="00692641"/>
    <w:rsid w:val="00693B1E"/>
    <w:rsid w:val="0069433F"/>
    <w:rsid w:val="00695E92"/>
    <w:rsid w:val="00696512"/>
    <w:rsid w:val="006974D0"/>
    <w:rsid w:val="006A201C"/>
    <w:rsid w:val="006A568B"/>
    <w:rsid w:val="006A743F"/>
    <w:rsid w:val="006B1AB8"/>
    <w:rsid w:val="006C0A5C"/>
    <w:rsid w:val="006C1F71"/>
    <w:rsid w:val="006D2F4C"/>
    <w:rsid w:val="006D3956"/>
    <w:rsid w:val="006D57EE"/>
    <w:rsid w:val="006E61D5"/>
    <w:rsid w:val="006E640C"/>
    <w:rsid w:val="006E665E"/>
    <w:rsid w:val="006E708B"/>
    <w:rsid w:val="006F1995"/>
    <w:rsid w:val="006F235D"/>
    <w:rsid w:val="006F6495"/>
    <w:rsid w:val="00711AFC"/>
    <w:rsid w:val="00712545"/>
    <w:rsid w:val="00712671"/>
    <w:rsid w:val="00713ED2"/>
    <w:rsid w:val="00723D53"/>
    <w:rsid w:val="00727926"/>
    <w:rsid w:val="00727D8F"/>
    <w:rsid w:val="007306EF"/>
    <w:rsid w:val="007327FF"/>
    <w:rsid w:val="00750FE4"/>
    <w:rsid w:val="007521B0"/>
    <w:rsid w:val="00752BE2"/>
    <w:rsid w:val="00754045"/>
    <w:rsid w:val="00763982"/>
    <w:rsid w:val="00770F2B"/>
    <w:rsid w:val="00771E20"/>
    <w:rsid w:val="00772B63"/>
    <w:rsid w:val="00774617"/>
    <w:rsid w:val="00776EC2"/>
    <w:rsid w:val="00782E8B"/>
    <w:rsid w:val="007856D9"/>
    <w:rsid w:val="00790B6A"/>
    <w:rsid w:val="00792931"/>
    <w:rsid w:val="00796420"/>
    <w:rsid w:val="007A01F4"/>
    <w:rsid w:val="007A4371"/>
    <w:rsid w:val="007A6F75"/>
    <w:rsid w:val="007B0DFF"/>
    <w:rsid w:val="007B1BE2"/>
    <w:rsid w:val="007B1C27"/>
    <w:rsid w:val="007B460C"/>
    <w:rsid w:val="007C458B"/>
    <w:rsid w:val="007C626D"/>
    <w:rsid w:val="007D52D0"/>
    <w:rsid w:val="007D6D1D"/>
    <w:rsid w:val="007D78B2"/>
    <w:rsid w:val="007E0158"/>
    <w:rsid w:val="007E024F"/>
    <w:rsid w:val="007E169D"/>
    <w:rsid w:val="007E5D23"/>
    <w:rsid w:val="007E6527"/>
    <w:rsid w:val="007F059E"/>
    <w:rsid w:val="007F1C81"/>
    <w:rsid w:val="007F1E61"/>
    <w:rsid w:val="007F3F6A"/>
    <w:rsid w:val="007F7584"/>
    <w:rsid w:val="00801F7F"/>
    <w:rsid w:val="00805ABD"/>
    <w:rsid w:val="0081020E"/>
    <w:rsid w:val="00814352"/>
    <w:rsid w:val="00814719"/>
    <w:rsid w:val="00815D83"/>
    <w:rsid w:val="00817A7C"/>
    <w:rsid w:val="008216CB"/>
    <w:rsid w:val="00822B64"/>
    <w:rsid w:val="00824448"/>
    <w:rsid w:val="00824BE6"/>
    <w:rsid w:val="00826DC8"/>
    <w:rsid w:val="008274B3"/>
    <w:rsid w:val="00827A2B"/>
    <w:rsid w:val="00827E6B"/>
    <w:rsid w:val="008329D6"/>
    <w:rsid w:val="00837A0C"/>
    <w:rsid w:val="00840509"/>
    <w:rsid w:val="00840E3C"/>
    <w:rsid w:val="008423BF"/>
    <w:rsid w:val="00844DE0"/>
    <w:rsid w:val="0085125D"/>
    <w:rsid w:val="008526B5"/>
    <w:rsid w:val="008541CC"/>
    <w:rsid w:val="0085520F"/>
    <w:rsid w:val="00857FCB"/>
    <w:rsid w:val="00862F2E"/>
    <w:rsid w:val="00864E94"/>
    <w:rsid w:val="00866237"/>
    <w:rsid w:val="008666D6"/>
    <w:rsid w:val="00871AA0"/>
    <w:rsid w:val="00872931"/>
    <w:rsid w:val="00884386"/>
    <w:rsid w:val="008874E6"/>
    <w:rsid w:val="00887533"/>
    <w:rsid w:val="00890DA6"/>
    <w:rsid w:val="00893BFD"/>
    <w:rsid w:val="00896E2F"/>
    <w:rsid w:val="00896E5E"/>
    <w:rsid w:val="00897D46"/>
    <w:rsid w:val="008B101F"/>
    <w:rsid w:val="008B3FEE"/>
    <w:rsid w:val="008B5C37"/>
    <w:rsid w:val="008B72D3"/>
    <w:rsid w:val="008C0E36"/>
    <w:rsid w:val="008C1026"/>
    <w:rsid w:val="008C1EF9"/>
    <w:rsid w:val="008C1FE5"/>
    <w:rsid w:val="008C29E2"/>
    <w:rsid w:val="008C3D8C"/>
    <w:rsid w:val="008C464C"/>
    <w:rsid w:val="008C52EB"/>
    <w:rsid w:val="008C5CE3"/>
    <w:rsid w:val="008C5FB2"/>
    <w:rsid w:val="008C690A"/>
    <w:rsid w:val="008C70D2"/>
    <w:rsid w:val="008D117A"/>
    <w:rsid w:val="008D27E8"/>
    <w:rsid w:val="008D305B"/>
    <w:rsid w:val="008E56CB"/>
    <w:rsid w:val="008E571E"/>
    <w:rsid w:val="008E6757"/>
    <w:rsid w:val="008F05C0"/>
    <w:rsid w:val="008F3A37"/>
    <w:rsid w:val="008F5DD8"/>
    <w:rsid w:val="008F78A6"/>
    <w:rsid w:val="008F7992"/>
    <w:rsid w:val="00901A4F"/>
    <w:rsid w:val="00901B2E"/>
    <w:rsid w:val="009041BD"/>
    <w:rsid w:val="00904694"/>
    <w:rsid w:val="009057A7"/>
    <w:rsid w:val="0091155E"/>
    <w:rsid w:val="00912B99"/>
    <w:rsid w:val="00925CCF"/>
    <w:rsid w:val="0093037B"/>
    <w:rsid w:val="00930BFB"/>
    <w:rsid w:val="009319F4"/>
    <w:rsid w:val="009370FB"/>
    <w:rsid w:val="00940043"/>
    <w:rsid w:val="00945711"/>
    <w:rsid w:val="0096075B"/>
    <w:rsid w:val="00960C5B"/>
    <w:rsid w:val="009617FC"/>
    <w:rsid w:val="00962C6D"/>
    <w:rsid w:val="0096585C"/>
    <w:rsid w:val="00972D2C"/>
    <w:rsid w:val="00972ED5"/>
    <w:rsid w:val="009731BB"/>
    <w:rsid w:val="009753CE"/>
    <w:rsid w:val="00975743"/>
    <w:rsid w:val="00977C07"/>
    <w:rsid w:val="009804A7"/>
    <w:rsid w:val="009807E4"/>
    <w:rsid w:val="009832CC"/>
    <w:rsid w:val="00984FD7"/>
    <w:rsid w:val="00985BED"/>
    <w:rsid w:val="009925E2"/>
    <w:rsid w:val="009A1772"/>
    <w:rsid w:val="009A3108"/>
    <w:rsid w:val="009A4BE1"/>
    <w:rsid w:val="009A664B"/>
    <w:rsid w:val="009A7030"/>
    <w:rsid w:val="009B2AF4"/>
    <w:rsid w:val="009C00E0"/>
    <w:rsid w:val="009C0143"/>
    <w:rsid w:val="009C2C04"/>
    <w:rsid w:val="009C2E52"/>
    <w:rsid w:val="009C45E5"/>
    <w:rsid w:val="009C6B21"/>
    <w:rsid w:val="009D0BEB"/>
    <w:rsid w:val="009D0BF1"/>
    <w:rsid w:val="009D4AF2"/>
    <w:rsid w:val="009E0DC3"/>
    <w:rsid w:val="009E31CF"/>
    <w:rsid w:val="009F0A61"/>
    <w:rsid w:val="00A01B33"/>
    <w:rsid w:val="00A07584"/>
    <w:rsid w:val="00A07FC5"/>
    <w:rsid w:val="00A116BF"/>
    <w:rsid w:val="00A11B66"/>
    <w:rsid w:val="00A14CBA"/>
    <w:rsid w:val="00A15DB2"/>
    <w:rsid w:val="00A311AF"/>
    <w:rsid w:val="00A33847"/>
    <w:rsid w:val="00A33DF4"/>
    <w:rsid w:val="00A3584D"/>
    <w:rsid w:val="00A4410B"/>
    <w:rsid w:val="00A4438F"/>
    <w:rsid w:val="00A448B2"/>
    <w:rsid w:val="00A45D42"/>
    <w:rsid w:val="00A50654"/>
    <w:rsid w:val="00A6248C"/>
    <w:rsid w:val="00A659EB"/>
    <w:rsid w:val="00A6698E"/>
    <w:rsid w:val="00A674EF"/>
    <w:rsid w:val="00A70928"/>
    <w:rsid w:val="00A72BC2"/>
    <w:rsid w:val="00A8014C"/>
    <w:rsid w:val="00A806F9"/>
    <w:rsid w:val="00A8107D"/>
    <w:rsid w:val="00A816C4"/>
    <w:rsid w:val="00A85DD7"/>
    <w:rsid w:val="00A87076"/>
    <w:rsid w:val="00A910F1"/>
    <w:rsid w:val="00A91DA5"/>
    <w:rsid w:val="00A93E64"/>
    <w:rsid w:val="00A958BD"/>
    <w:rsid w:val="00AA1A5E"/>
    <w:rsid w:val="00AA4A1E"/>
    <w:rsid w:val="00AB1016"/>
    <w:rsid w:val="00AB1A87"/>
    <w:rsid w:val="00AB3940"/>
    <w:rsid w:val="00AC0E57"/>
    <w:rsid w:val="00AC2AA5"/>
    <w:rsid w:val="00AC5050"/>
    <w:rsid w:val="00AC6737"/>
    <w:rsid w:val="00AD51C6"/>
    <w:rsid w:val="00AD6CCD"/>
    <w:rsid w:val="00AE0781"/>
    <w:rsid w:val="00AE39C1"/>
    <w:rsid w:val="00AE6307"/>
    <w:rsid w:val="00AF1318"/>
    <w:rsid w:val="00AF343C"/>
    <w:rsid w:val="00AF4876"/>
    <w:rsid w:val="00AF780B"/>
    <w:rsid w:val="00B003B0"/>
    <w:rsid w:val="00B00B7C"/>
    <w:rsid w:val="00B02A1A"/>
    <w:rsid w:val="00B0486B"/>
    <w:rsid w:val="00B04BF9"/>
    <w:rsid w:val="00B0738F"/>
    <w:rsid w:val="00B21FAC"/>
    <w:rsid w:val="00B2354A"/>
    <w:rsid w:val="00B2486E"/>
    <w:rsid w:val="00B25D07"/>
    <w:rsid w:val="00B33172"/>
    <w:rsid w:val="00B36305"/>
    <w:rsid w:val="00B3696A"/>
    <w:rsid w:val="00B36C52"/>
    <w:rsid w:val="00B37A68"/>
    <w:rsid w:val="00B41E19"/>
    <w:rsid w:val="00B42572"/>
    <w:rsid w:val="00B43003"/>
    <w:rsid w:val="00B465E3"/>
    <w:rsid w:val="00B47553"/>
    <w:rsid w:val="00B55A4D"/>
    <w:rsid w:val="00B576CA"/>
    <w:rsid w:val="00B711B5"/>
    <w:rsid w:val="00B76B36"/>
    <w:rsid w:val="00B77A9D"/>
    <w:rsid w:val="00B77F4A"/>
    <w:rsid w:val="00B823B1"/>
    <w:rsid w:val="00B85260"/>
    <w:rsid w:val="00B87989"/>
    <w:rsid w:val="00B90E6A"/>
    <w:rsid w:val="00B91863"/>
    <w:rsid w:val="00B918AC"/>
    <w:rsid w:val="00B92CE4"/>
    <w:rsid w:val="00B95931"/>
    <w:rsid w:val="00B966C1"/>
    <w:rsid w:val="00B97DCC"/>
    <w:rsid w:val="00BA4FAC"/>
    <w:rsid w:val="00BA67D3"/>
    <w:rsid w:val="00BB20FF"/>
    <w:rsid w:val="00BC10FC"/>
    <w:rsid w:val="00BC1CB7"/>
    <w:rsid w:val="00BC35C0"/>
    <w:rsid w:val="00BC6363"/>
    <w:rsid w:val="00BD2A8E"/>
    <w:rsid w:val="00BD54C6"/>
    <w:rsid w:val="00BD7771"/>
    <w:rsid w:val="00BE2D57"/>
    <w:rsid w:val="00BE3BD5"/>
    <w:rsid w:val="00BE4649"/>
    <w:rsid w:val="00BE4715"/>
    <w:rsid w:val="00BF35D8"/>
    <w:rsid w:val="00C005FF"/>
    <w:rsid w:val="00C13815"/>
    <w:rsid w:val="00C22599"/>
    <w:rsid w:val="00C30AB6"/>
    <w:rsid w:val="00C36671"/>
    <w:rsid w:val="00C36F7A"/>
    <w:rsid w:val="00C40464"/>
    <w:rsid w:val="00C42AD5"/>
    <w:rsid w:val="00C45E4B"/>
    <w:rsid w:val="00C51CA4"/>
    <w:rsid w:val="00C52F5C"/>
    <w:rsid w:val="00C53CDE"/>
    <w:rsid w:val="00C57444"/>
    <w:rsid w:val="00C6694F"/>
    <w:rsid w:val="00C7208B"/>
    <w:rsid w:val="00C85A27"/>
    <w:rsid w:val="00C9188B"/>
    <w:rsid w:val="00C92B10"/>
    <w:rsid w:val="00C92B60"/>
    <w:rsid w:val="00C95D55"/>
    <w:rsid w:val="00C95EAD"/>
    <w:rsid w:val="00CA1B56"/>
    <w:rsid w:val="00CA2252"/>
    <w:rsid w:val="00CA3048"/>
    <w:rsid w:val="00CA56D4"/>
    <w:rsid w:val="00CA5CD7"/>
    <w:rsid w:val="00CB0148"/>
    <w:rsid w:val="00CB2021"/>
    <w:rsid w:val="00CB6CF6"/>
    <w:rsid w:val="00CB6E70"/>
    <w:rsid w:val="00CC101E"/>
    <w:rsid w:val="00CC4E2D"/>
    <w:rsid w:val="00CC5093"/>
    <w:rsid w:val="00CD4C90"/>
    <w:rsid w:val="00CE1EE7"/>
    <w:rsid w:val="00CE46AF"/>
    <w:rsid w:val="00CF1115"/>
    <w:rsid w:val="00CF7BF4"/>
    <w:rsid w:val="00D01C2E"/>
    <w:rsid w:val="00D06B6E"/>
    <w:rsid w:val="00D10C66"/>
    <w:rsid w:val="00D11880"/>
    <w:rsid w:val="00D213C0"/>
    <w:rsid w:val="00D3317B"/>
    <w:rsid w:val="00D33662"/>
    <w:rsid w:val="00D33AD8"/>
    <w:rsid w:val="00D35BEB"/>
    <w:rsid w:val="00D36061"/>
    <w:rsid w:val="00D364BD"/>
    <w:rsid w:val="00D45398"/>
    <w:rsid w:val="00D45680"/>
    <w:rsid w:val="00D5079F"/>
    <w:rsid w:val="00D51490"/>
    <w:rsid w:val="00D57A70"/>
    <w:rsid w:val="00D642B8"/>
    <w:rsid w:val="00D657B9"/>
    <w:rsid w:val="00D66E71"/>
    <w:rsid w:val="00D722CD"/>
    <w:rsid w:val="00D72396"/>
    <w:rsid w:val="00D85FC5"/>
    <w:rsid w:val="00D87DAC"/>
    <w:rsid w:val="00D90D7C"/>
    <w:rsid w:val="00D95B02"/>
    <w:rsid w:val="00D97FDB"/>
    <w:rsid w:val="00DA35E4"/>
    <w:rsid w:val="00DA3680"/>
    <w:rsid w:val="00DA3B54"/>
    <w:rsid w:val="00DA6E79"/>
    <w:rsid w:val="00DA6F0C"/>
    <w:rsid w:val="00DB1A33"/>
    <w:rsid w:val="00DB2BE7"/>
    <w:rsid w:val="00DB6538"/>
    <w:rsid w:val="00DB6A81"/>
    <w:rsid w:val="00DB7203"/>
    <w:rsid w:val="00DC7801"/>
    <w:rsid w:val="00DD4A00"/>
    <w:rsid w:val="00DD4DC1"/>
    <w:rsid w:val="00DD5EE7"/>
    <w:rsid w:val="00DE0766"/>
    <w:rsid w:val="00DE3A8A"/>
    <w:rsid w:val="00DE75CC"/>
    <w:rsid w:val="00DF08F9"/>
    <w:rsid w:val="00DF4062"/>
    <w:rsid w:val="00DF40D0"/>
    <w:rsid w:val="00DF5542"/>
    <w:rsid w:val="00DF5AB0"/>
    <w:rsid w:val="00E101A4"/>
    <w:rsid w:val="00E12AF3"/>
    <w:rsid w:val="00E13E67"/>
    <w:rsid w:val="00E15249"/>
    <w:rsid w:val="00E238E8"/>
    <w:rsid w:val="00E24E69"/>
    <w:rsid w:val="00E273E2"/>
    <w:rsid w:val="00E34780"/>
    <w:rsid w:val="00E35884"/>
    <w:rsid w:val="00E36C46"/>
    <w:rsid w:val="00E412E4"/>
    <w:rsid w:val="00E43FD3"/>
    <w:rsid w:val="00E45125"/>
    <w:rsid w:val="00E473E5"/>
    <w:rsid w:val="00E509D5"/>
    <w:rsid w:val="00E510CF"/>
    <w:rsid w:val="00E560C4"/>
    <w:rsid w:val="00E56A12"/>
    <w:rsid w:val="00E57FE9"/>
    <w:rsid w:val="00E6099B"/>
    <w:rsid w:val="00E70940"/>
    <w:rsid w:val="00E737D2"/>
    <w:rsid w:val="00E75422"/>
    <w:rsid w:val="00E7579F"/>
    <w:rsid w:val="00E82714"/>
    <w:rsid w:val="00E85525"/>
    <w:rsid w:val="00E86CF7"/>
    <w:rsid w:val="00E87A6D"/>
    <w:rsid w:val="00E922EB"/>
    <w:rsid w:val="00E92C5D"/>
    <w:rsid w:val="00E95206"/>
    <w:rsid w:val="00E978EB"/>
    <w:rsid w:val="00EA2A68"/>
    <w:rsid w:val="00EB0D74"/>
    <w:rsid w:val="00EB1243"/>
    <w:rsid w:val="00EB25F5"/>
    <w:rsid w:val="00EB2886"/>
    <w:rsid w:val="00EB3037"/>
    <w:rsid w:val="00EB33AE"/>
    <w:rsid w:val="00EB40BA"/>
    <w:rsid w:val="00EB49E5"/>
    <w:rsid w:val="00EB624B"/>
    <w:rsid w:val="00EC1A82"/>
    <w:rsid w:val="00EC49A7"/>
    <w:rsid w:val="00EC51D6"/>
    <w:rsid w:val="00EC53C9"/>
    <w:rsid w:val="00EC5CDB"/>
    <w:rsid w:val="00EC6FB4"/>
    <w:rsid w:val="00ED57C7"/>
    <w:rsid w:val="00ED6BD8"/>
    <w:rsid w:val="00ED77A3"/>
    <w:rsid w:val="00EE51ED"/>
    <w:rsid w:val="00EE56C5"/>
    <w:rsid w:val="00EE6875"/>
    <w:rsid w:val="00EE7AD9"/>
    <w:rsid w:val="00EF3515"/>
    <w:rsid w:val="00EF4080"/>
    <w:rsid w:val="00EF5001"/>
    <w:rsid w:val="00F07ACE"/>
    <w:rsid w:val="00F15527"/>
    <w:rsid w:val="00F20E52"/>
    <w:rsid w:val="00F22C5D"/>
    <w:rsid w:val="00F22C87"/>
    <w:rsid w:val="00F27137"/>
    <w:rsid w:val="00F33390"/>
    <w:rsid w:val="00F41A21"/>
    <w:rsid w:val="00F41D98"/>
    <w:rsid w:val="00F42ACA"/>
    <w:rsid w:val="00F42D22"/>
    <w:rsid w:val="00F431A3"/>
    <w:rsid w:val="00F44AED"/>
    <w:rsid w:val="00F46133"/>
    <w:rsid w:val="00F554BE"/>
    <w:rsid w:val="00F568C2"/>
    <w:rsid w:val="00F57AB3"/>
    <w:rsid w:val="00F62A08"/>
    <w:rsid w:val="00F633D6"/>
    <w:rsid w:val="00F641F0"/>
    <w:rsid w:val="00F67922"/>
    <w:rsid w:val="00F7114C"/>
    <w:rsid w:val="00F71926"/>
    <w:rsid w:val="00F71B14"/>
    <w:rsid w:val="00F84DBF"/>
    <w:rsid w:val="00F8526A"/>
    <w:rsid w:val="00F87D63"/>
    <w:rsid w:val="00F9360A"/>
    <w:rsid w:val="00FA2053"/>
    <w:rsid w:val="00FA2DA8"/>
    <w:rsid w:val="00FA3B97"/>
    <w:rsid w:val="00FA6D99"/>
    <w:rsid w:val="00FB0CB0"/>
    <w:rsid w:val="00FB59C9"/>
    <w:rsid w:val="00FB64F7"/>
    <w:rsid w:val="00FB737B"/>
    <w:rsid w:val="00FC63F0"/>
    <w:rsid w:val="00FD0305"/>
    <w:rsid w:val="00FD1589"/>
    <w:rsid w:val="00FD2DAF"/>
    <w:rsid w:val="00FD5176"/>
    <w:rsid w:val="00FD68D6"/>
    <w:rsid w:val="00FD7A82"/>
    <w:rsid w:val="00FE254B"/>
    <w:rsid w:val="00FE2962"/>
    <w:rsid w:val="00FF149C"/>
    <w:rsid w:val="00FF71AE"/>
    <w:rsid w:val="00FF788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FB442A"/>
  <w15:docId w15:val="{38505996-46D5-4D01-8773-88474FEA9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Times New Roman" w:hAnsi="Courier New" w:cs="Times New Roman"/>
        <w:lang w:val="nl-NL" w:eastAsia="nl-NL" w:bidi="ar-SA"/>
      </w:rPr>
    </w:rPrDefault>
    <w:pPrDefault/>
  </w:docDefaults>
  <w:latentStyles w:defLockedState="0" w:defUIPriority="0" w:defSemiHidden="0" w:defUnhideWhenUsed="0" w:defQFormat="0" w:count="376">
    <w:lsdException w:name="Normal" w:qFormat="1"/>
    <w:lsdException w:name="heading 1" w:uiPriority="5" w:qFormat="1"/>
    <w:lsdException w:name="heading 2" w:uiPriority="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4"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rsid w:val="00C36F7A"/>
    <w:pPr>
      <w:spacing w:after="80" w:line="280" w:lineRule="atLeast"/>
    </w:pPr>
    <w:rPr>
      <w:rFonts w:ascii="Arial" w:hAnsi="Arial"/>
    </w:rPr>
  </w:style>
  <w:style w:type="paragraph" w:styleId="Kop1">
    <w:name w:val="heading 1"/>
    <w:aliases w:val="Webversie, titel document"/>
    <w:basedOn w:val="Standaard"/>
    <w:next w:val="Standaard"/>
    <w:link w:val="Kop1Char"/>
    <w:uiPriority w:val="5"/>
    <w:qFormat/>
    <w:rsid w:val="008423BF"/>
    <w:pPr>
      <w:keepNext/>
      <w:spacing w:before="800" w:after="800" w:line="800" w:lineRule="atLeast"/>
      <w:outlineLvl w:val="0"/>
    </w:pPr>
    <w:rPr>
      <w:bCs/>
      <w:color w:val="002C64"/>
      <w:kern w:val="32"/>
      <w:sz w:val="60"/>
      <w:szCs w:val="32"/>
    </w:rPr>
  </w:style>
  <w:style w:type="paragraph" w:styleId="Kop2">
    <w:name w:val="heading 2"/>
    <w:aliases w:val="Kop 2 Hoofdstuktitel"/>
    <w:basedOn w:val="Standaard"/>
    <w:next w:val="Standaard"/>
    <w:link w:val="Kop2Char"/>
    <w:uiPriority w:val="1"/>
    <w:qFormat/>
    <w:rsid w:val="002E30CE"/>
    <w:pPr>
      <w:spacing w:before="600" w:after="300" w:line="400" w:lineRule="atLeast"/>
      <w:outlineLvl w:val="1"/>
    </w:pPr>
    <w:rPr>
      <w:rFonts w:cs="Courier New"/>
      <w:color w:val="00A9F3"/>
      <w:sz w:val="36"/>
      <w:szCs w:val="48"/>
    </w:rPr>
  </w:style>
  <w:style w:type="paragraph" w:styleId="Kop3">
    <w:name w:val="heading 3"/>
    <w:aliases w:val="Kop 3 Paragraaftitel"/>
    <w:basedOn w:val="Standaard"/>
    <w:next w:val="Standaard"/>
    <w:link w:val="Kop3Char"/>
    <w:uiPriority w:val="1"/>
    <w:qFormat/>
    <w:rsid w:val="00B918AC"/>
    <w:pPr>
      <w:keepNext/>
      <w:spacing w:before="300" w:after="240" w:line="330" w:lineRule="atLeast"/>
      <w:outlineLvl w:val="2"/>
    </w:pPr>
    <w:rPr>
      <w:bCs/>
      <w:color w:val="00A9F3"/>
      <w:sz w:val="24"/>
      <w:szCs w:val="26"/>
    </w:rPr>
  </w:style>
  <w:style w:type="paragraph" w:styleId="Kop4">
    <w:name w:val="heading 4"/>
    <w:basedOn w:val="Standaard"/>
    <w:next w:val="Standaard"/>
    <w:link w:val="Kop4Char"/>
    <w:uiPriority w:val="1"/>
    <w:qFormat/>
    <w:rsid w:val="00B918AC"/>
    <w:pPr>
      <w:keepNext/>
      <w:keepLines/>
      <w:spacing w:before="300"/>
      <w:outlineLvl w:val="3"/>
    </w:pPr>
    <w:rPr>
      <w:rFonts w:eastAsiaTheme="majorEastAsia" w:cstheme="majorBidi"/>
      <w:b/>
      <w:iCs/>
      <w:color w:val="00A9F3"/>
    </w:rPr>
  </w:style>
  <w:style w:type="paragraph" w:styleId="Kop5">
    <w:name w:val="heading 5"/>
    <w:basedOn w:val="Standaard"/>
    <w:next w:val="Standaard"/>
    <w:link w:val="Kop5Char"/>
    <w:uiPriority w:val="1"/>
    <w:qFormat/>
    <w:rsid w:val="00B918AC"/>
    <w:pPr>
      <w:keepNext/>
      <w:keepLines/>
      <w:spacing w:before="300"/>
      <w:outlineLvl w:val="4"/>
    </w:pPr>
    <w:rPr>
      <w:rFonts w:eastAsiaTheme="majorEastAsia" w:cstheme="majorBidi"/>
      <w:b/>
      <w:i/>
      <w:color w:val="00A9F3"/>
    </w:rPr>
  </w:style>
  <w:style w:type="paragraph" w:styleId="Kop6">
    <w:name w:val="heading 6"/>
    <w:basedOn w:val="Standaard"/>
    <w:next w:val="Standaard"/>
    <w:link w:val="Kop6Char"/>
    <w:uiPriority w:val="1"/>
    <w:qFormat/>
    <w:rsid w:val="00B918AC"/>
    <w:pPr>
      <w:keepNext/>
      <w:keepLines/>
      <w:spacing w:before="300"/>
      <w:outlineLvl w:val="5"/>
    </w:pPr>
    <w:rPr>
      <w:rFonts w:eastAsiaTheme="majorEastAsia" w:cstheme="majorBidi"/>
      <w:i/>
      <w:color w:val="00A9F3"/>
    </w:rPr>
  </w:style>
  <w:style w:type="paragraph" w:styleId="Kop7">
    <w:name w:val="heading 7"/>
    <w:basedOn w:val="Standaard"/>
    <w:next w:val="Standaard"/>
    <w:link w:val="Kop7Char"/>
    <w:uiPriority w:val="1"/>
    <w:qFormat/>
    <w:rsid w:val="00B918AC"/>
    <w:pPr>
      <w:keepNext/>
      <w:keepLines/>
      <w:spacing w:before="300"/>
      <w:outlineLvl w:val="6"/>
    </w:pPr>
    <w:rPr>
      <w:rFonts w:eastAsiaTheme="majorEastAsia" w:cstheme="majorBidi"/>
      <w:iCs/>
      <w:color w:val="00A9F3"/>
    </w:rPr>
  </w:style>
  <w:style w:type="paragraph" w:styleId="Kop8">
    <w:name w:val="heading 8"/>
    <w:basedOn w:val="Standaard"/>
    <w:next w:val="Standaard"/>
    <w:link w:val="Kop8Char"/>
    <w:uiPriority w:val="1"/>
    <w:semiHidden/>
    <w:unhideWhenUsed/>
    <w:qFormat/>
    <w:rsid w:val="00B918AC"/>
    <w:pPr>
      <w:keepNext/>
      <w:keepLines/>
      <w:spacing w:before="300"/>
      <w:outlineLvl w:val="7"/>
    </w:pPr>
    <w:rPr>
      <w:rFonts w:eastAsiaTheme="majorEastAsia" w:cstheme="majorBidi"/>
      <w:color w:val="00A9F3"/>
      <w:szCs w:val="21"/>
    </w:rPr>
  </w:style>
  <w:style w:type="paragraph" w:styleId="Kop9">
    <w:name w:val="heading 9"/>
    <w:basedOn w:val="Standaard"/>
    <w:next w:val="Standaard"/>
    <w:link w:val="Kop9Char"/>
    <w:uiPriority w:val="1"/>
    <w:semiHidden/>
    <w:unhideWhenUsed/>
    <w:qFormat/>
    <w:rsid w:val="00B918AC"/>
    <w:pPr>
      <w:keepNext/>
      <w:keepLines/>
      <w:spacing w:before="300"/>
      <w:outlineLvl w:val="8"/>
    </w:pPr>
    <w:rPr>
      <w:rFonts w:eastAsiaTheme="majorEastAsia" w:cstheme="majorBidi"/>
      <w:iCs/>
      <w:color w:val="00A9F3"/>
      <w:szCs w:val="2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Ballontekst">
    <w:name w:val="Balloon Text"/>
    <w:basedOn w:val="Standaard"/>
    <w:link w:val="BallontekstChar"/>
    <w:semiHidden/>
    <w:rsid w:val="00B918AC"/>
    <w:rPr>
      <w:rFonts w:cs="Segoe UI"/>
      <w:szCs w:val="18"/>
    </w:rPr>
  </w:style>
  <w:style w:type="character" w:customStyle="1" w:styleId="BallontekstChar">
    <w:name w:val="Ballontekst Char"/>
    <w:basedOn w:val="Standaardalinea-lettertype"/>
    <w:link w:val="Ballontekst"/>
    <w:semiHidden/>
    <w:rsid w:val="00B918AC"/>
    <w:rPr>
      <w:rFonts w:ascii="Arial" w:hAnsi="Arial" w:cs="Segoe UI"/>
      <w:szCs w:val="18"/>
    </w:rPr>
  </w:style>
  <w:style w:type="paragraph" w:customStyle="1" w:styleId="Colofontekst">
    <w:name w:val="Colofontekst"/>
    <w:basedOn w:val="Standaard"/>
    <w:next w:val="Standaard"/>
    <w:uiPriority w:val="4"/>
    <w:qFormat/>
    <w:rsid w:val="00B918AC"/>
    <w:rPr>
      <w:sz w:val="18"/>
    </w:rPr>
  </w:style>
  <w:style w:type="character" w:styleId="GevolgdeHyperlink">
    <w:name w:val="FollowedHyperlink"/>
    <w:basedOn w:val="Standaardalinea-lettertype"/>
    <w:uiPriority w:val="4"/>
    <w:rsid w:val="00B918AC"/>
    <w:rPr>
      <w:color w:val="002C64"/>
      <w:u w:val="single"/>
    </w:rPr>
  </w:style>
  <w:style w:type="character" w:styleId="Hyperlink">
    <w:name w:val="Hyperlink"/>
    <w:basedOn w:val="Standaardalinea-lettertype"/>
    <w:uiPriority w:val="99"/>
    <w:unhideWhenUsed/>
    <w:rsid w:val="00B918AC"/>
    <w:rPr>
      <w:color w:val="002C64"/>
      <w:u w:val="single"/>
    </w:rPr>
  </w:style>
  <w:style w:type="paragraph" w:styleId="Inhopg1">
    <w:name w:val="toc 1"/>
    <w:basedOn w:val="Standaard"/>
    <w:next w:val="Standaard"/>
    <w:autoRedefine/>
    <w:uiPriority w:val="39"/>
    <w:rsid w:val="00B918AC"/>
    <w:pPr>
      <w:spacing w:after="100"/>
    </w:pPr>
  </w:style>
  <w:style w:type="paragraph" w:styleId="Inhopg2">
    <w:name w:val="toc 2"/>
    <w:basedOn w:val="Standaard"/>
    <w:next w:val="Standaard"/>
    <w:autoRedefine/>
    <w:uiPriority w:val="39"/>
    <w:unhideWhenUsed/>
    <w:rsid w:val="00B918AC"/>
    <w:pPr>
      <w:spacing w:after="100"/>
    </w:pPr>
  </w:style>
  <w:style w:type="paragraph" w:styleId="Inhopg3">
    <w:name w:val="toc 3"/>
    <w:basedOn w:val="Standaard"/>
    <w:next w:val="Standaard"/>
    <w:autoRedefine/>
    <w:uiPriority w:val="39"/>
    <w:unhideWhenUsed/>
    <w:rsid w:val="00B918AC"/>
    <w:pPr>
      <w:spacing w:after="100"/>
      <w:ind w:left="567"/>
    </w:pPr>
  </w:style>
  <w:style w:type="paragraph" w:styleId="Inhopg4">
    <w:name w:val="toc 4"/>
    <w:basedOn w:val="Standaard"/>
    <w:next w:val="Standaard"/>
    <w:autoRedefine/>
    <w:semiHidden/>
    <w:unhideWhenUsed/>
    <w:rsid w:val="00B918AC"/>
    <w:pPr>
      <w:spacing w:after="100"/>
    </w:pPr>
  </w:style>
  <w:style w:type="paragraph" w:styleId="Inhopg5">
    <w:name w:val="toc 5"/>
    <w:basedOn w:val="Standaard"/>
    <w:next w:val="Standaard"/>
    <w:autoRedefine/>
    <w:semiHidden/>
    <w:unhideWhenUsed/>
    <w:rsid w:val="00B918AC"/>
    <w:pPr>
      <w:spacing w:after="100"/>
    </w:pPr>
  </w:style>
  <w:style w:type="paragraph" w:styleId="Inhopg6">
    <w:name w:val="toc 6"/>
    <w:basedOn w:val="Standaard"/>
    <w:next w:val="Standaard"/>
    <w:autoRedefine/>
    <w:semiHidden/>
    <w:unhideWhenUsed/>
    <w:rsid w:val="00B918AC"/>
    <w:pPr>
      <w:spacing w:after="100"/>
    </w:pPr>
  </w:style>
  <w:style w:type="paragraph" w:styleId="Inhopg7">
    <w:name w:val="toc 7"/>
    <w:basedOn w:val="Standaard"/>
    <w:next w:val="Standaard"/>
    <w:autoRedefine/>
    <w:semiHidden/>
    <w:unhideWhenUsed/>
    <w:rsid w:val="00B918AC"/>
    <w:pPr>
      <w:spacing w:after="100"/>
    </w:pPr>
  </w:style>
  <w:style w:type="paragraph" w:styleId="Inhopg8">
    <w:name w:val="toc 8"/>
    <w:basedOn w:val="Standaard"/>
    <w:next w:val="Standaard"/>
    <w:autoRedefine/>
    <w:semiHidden/>
    <w:unhideWhenUsed/>
    <w:rsid w:val="00B918AC"/>
    <w:pPr>
      <w:spacing w:after="100"/>
    </w:pPr>
  </w:style>
  <w:style w:type="paragraph" w:styleId="Inhopg9">
    <w:name w:val="toc 9"/>
    <w:basedOn w:val="Standaard"/>
    <w:next w:val="Standaard"/>
    <w:autoRedefine/>
    <w:semiHidden/>
    <w:unhideWhenUsed/>
    <w:rsid w:val="00B918AC"/>
    <w:pPr>
      <w:spacing w:after="100"/>
    </w:pPr>
  </w:style>
  <w:style w:type="paragraph" w:customStyle="1" w:styleId="Introductie">
    <w:name w:val="Introductie"/>
    <w:basedOn w:val="Standaard"/>
    <w:next w:val="Standaard"/>
    <w:uiPriority w:val="2"/>
    <w:qFormat/>
    <w:rsid w:val="00B918AC"/>
    <w:pPr>
      <w:spacing w:after="250" w:line="330" w:lineRule="atLeast"/>
    </w:pPr>
    <w:rPr>
      <w:b/>
      <w:sz w:val="24"/>
      <w:lang w:val="fr-FR"/>
    </w:rPr>
  </w:style>
  <w:style w:type="character" w:customStyle="1" w:styleId="Kop1Char">
    <w:name w:val="Kop 1 Char"/>
    <w:aliases w:val="Webversie Char, titel document Char"/>
    <w:link w:val="Kop1"/>
    <w:uiPriority w:val="5"/>
    <w:rsid w:val="008423BF"/>
    <w:rPr>
      <w:rFonts w:ascii="Arial" w:hAnsi="Arial"/>
      <w:bCs/>
      <w:color w:val="002C64"/>
      <w:kern w:val="32"/>
      <w:sz w:val="60"/>
      <w:szCs w:val="32"/>
    </w:rPr>
  </w:style>
  <w:style w:type="character" w:customStyle="1" w:styleId="Kop2Char">
    <w:name w:val="Kop 2 Char"/>
    <w:aliases w:val="Kop 2 Hoofdstuktitel Char"/>
    <w:link w:val="Kop2"/>
    <w:uiPriority w:val="1"/>
    <w:rsid w:val="002E30CE"/>
    <w:rPr>
      <w:rFonts w:ascii="Arial" w:hAnsi="Arial" w:cs="Courier New"/>
      <w:color w:val="00A9F3"/>
      <w:sz w:val="36"/>
      <w:szCs w:val="48"/>
    </w:rPr>
  </w:style>
  <w:style w:type="character" w:customStyle="1" w:styleId="Kop3Char">
    <w:name w:val="Kop 3 Char"/>
    <w:aliases w:val="Kop 3 Paragraaftitel Char"/>
    <w:link w:val="Kop3"/>
    <w:uiPriority w:val="1"/>
    <w:rsid w:val="00B918AC"/>
    <w:rPr>
      <w:rFonts w:ascii="Arial" w:hAnsi="Arial"/>
      <w:bCs/>
      <w:color w:val="00A9F3"/>
      <w:sz w:val="24"/>
      <w:szCs w:val="26"/>
    </w:rPr>
  </w:style>
  <w:style w:type="character" w:customStyle="1" w:styleId="Kop4Char">
    <w:name w:val="Kop 4 Char"/>
    <w:basedOn w:val="Standaardalinea-lettertype"/>
    <w:link w:val="Kop4"/>
    <w:uiPriority w:val="1"/>
    <w:rsid w:val="00B918AC"/>
    <w:rPr>
      <w:rFonts w:ascii="Arial" w:eastAsiaTheme="majorEastAsia" w:hAnsi="Arial" w:cstheme="majorBidi"/>
      <w:b/>
      <w:iCs/>
      <w:color w:val="00A9F3"/>
    </w:rPr>
  </w:style>
  <w:style w:type="character" w:customStyle="1" w:styleId="Kop5Char">
    <w:name w:val="Kop 5 Char"/>
    <w:basedOn w:val="Standaardalinea-lettertype"/>
    <w:link w:val="Kop5"/>
    <w:uiPriority w:val="1"/>
    <w:rsid w:val="00B918AC"/>
    <w:rPr>
      <w:rFonts w:ascii="Arial" w:eastAsiaTheme="majorEastAsia" w:hAnsi="Arial" w:cstheme="majorBidi"/>
      <w:b/>
      <w:i/>
      <w:color w:val="00A9F3"/>
    </w:rPr>
  </w:style>
  <w:style w:type="character" w:customStyle="1" w:styleId="Kop6Char">
    <w:name w:val="Kop 6 Char"/>
    <w:basedOn w:val="Standaardalinea-lettertype"/>
    <w:link w:val="Kop6"/>
    <w:uiPriority w:val="1"/>
    <w:rsid w:val="00B918AC"/>
    <w:rPr>
      <w:rFonts w:ascii="Arial" w:eastAsiaTheme="majorEastAsia" w:hAnsi="Arial" w:cstheme="majorBidi"/>
      <w:i/>
      <w:color w:val="00A9F3"/>
    </w:rPr>
  </w:style>
  <w:style w:type="paragraph" w:styleId="Kopvaninhoudsopgave">
    <w:name w:val="TOC Heading"/>
    <w:basedOn w:val="Kop2"/>
    <w:next w:val="Standaard"/>
    <w:uiPriority w:val="39"/>
    <w:unhideWhenUsed/>
    <w:rsid w:val="00B918AC"/>
    <w:pPr>
      <w:keepLines/>
      <w:outlineLvl w:val="9"/>
    </w:pPr>
    <w:rPr>
      <w:rFonts w:eastAsiaTheme="majorEastAsia" w:cstheme="majorBidi"/>
      <w:bCs/>
    </w:rPr>
  </w:style>
  <w:style w:type="paragraph" w:styleId="Koptekst">
    <w:name w:val="header"/>
    <w:basedOn w:val="Standaard"/>
    <w:link w:val="KoptekstChar"/>
    <w:unhideWhenUsed/>
    <w:rsid w:val="00B918AC"/>
    <w:pPr>
      <w:tabs>
        <w:tab w:val="center" w:pos="4513"/>
        <w:tab w:val="right" w:pos="9026"/>
      </w:tabs>
      <w:spacing w:line="240" w:lineRule="auto"/>
    </w:pPr>
  </w:style>
  <w:style w:type="character" w:customStyle="1" w:styleId="KoptekstChar">
    <w:name w:val="Koptekst Char"/>
    <w:basedOn w:val="Standaardalinea-lettertype"/>
    <w:link w:val="Koptekst"/>
    <w:rsid w:val="00B918AC"/>
    <w:rPr>
      <w:rFonts w:ascii="Arial" w:hAnsi="Arial"/>
    </w:rPr>
  </w:style>
  <w:style w:type="paragraph" w:styleId="Lijstalinea">
    <w:name w:val="List Paragraph"/>
    <w:aliases w:val="Dot pt,F5 List Paragraph,List Paragraph1,No Spacing1,List Paragraph Char Char Char,Indicator Text,Numbered Para 1,Bullet 1,Bullet Points,Párrafo de lista,MAIN CONTENT,Recommendation,List Paragraph2,Normal numbere,Colorful List - Accent 11"/>
    <w:basedOn w:val="Standaard"/>
    <w:link w:val="LijstalineaChar"/>
    <w:uiPriority w:val="34"/>
    <w:unhideWhenUsed/>
    <w:qFormat/>
    <w:rsid w:val="00B918AC"/>
    <w:pPr>
      <w:contextualSpacing/>
    </w:pPr>
  </w:style>
  <w:style w:type="paragraph" w:customStyle="1" w:styleId="Ondertiteldocument">
    <w:name w:val="Ondertitel document"/>
    <w:basedOn w:val="Standaard"/>
    <w:next w:val="Standaard"/>
    <w:uiPriority w:val="2"/>
    <w:qFormat/>
    <w:rsid w:val="00B918AC"/>
    <w:pPr>
      <w:spacing w:after="800" w:line="640" w:lineRule="atLeast"/>
    </w:pPr>
    <w:rPr>
      <w:color w:val="00A9F3"/>
      <w:sz w:val="48"/>
    </w:rPr>
  </w:style>
  <w:style w:type="table" w:styleId="Onopgemaaktetabel1">
    <w:name w:val="Plain Table 1"/>
    <w:basedOn w:val="Standaardtabel"/>
    <w:uiPriority w:val="41"/>
    <w:rsid w:val="00B918AC"/>
    <w:pPr>
      <w:spacing w:line="280" w:lineRule="atLeast"/>
    </w:pPr>
    <w:rPr>
      <w:rFonts w:ascii="Arial" w:hAnsi="Ari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Onopgemaaktetabel2">
    <w:name w:val="Plain Table 2"/>
    <w:basedOn w:val="Standaardtabel"/>
    <w:uiPriority w:val="42"/>
    <w:rsid w:val="00B918AC"/>
    <w:pPr>
      <w:spacing w:line="280" w:lineRule="atLeast"/>
    </w:pPr>
    <w:rPr>
      <w:rFonts w:ascii="Arial" w:hAnsi="Ari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Onopgemaaktetabel3">
    <w:name w:val="Plain Table 3"/>
    <w:basedOn w:val="Standaardtabel"/>
    <w:uiPriority w:val="43"/>
    <w:rsid w:val="00B918AC"/>
    <w:pPr>
      <w:spacing w:line="280" w:lineRule="atLeast"/>
    </w:pPr>
    <w:rPr>
      <w:rFonts w:ascii="Arial" w:hAnsi="Arial"/>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Onopgemaaktetabel4">
    <w:name w:val="Plain Table 4"/>
    <w:basedOn w:val="Standaardtabel"/>
    <w:uiPriority w:val="44"/>
    <w:rsid w:val="00B918AC"/>
    <w:pPr>
      <w:spacing w:line="280" w:lineRule="atLeast"/>
    </w:pPr>
    <w:rPr>
      <w:rFonts w:ascii="Arial" w:hAnsi="Arial"/>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Onopgemaaktetabel5">
    <w:name w:val="Plain Table 5"/>
    <w:basedOn w:val="Standaardtabel"/>
    <w:uiPriority w:val="45"/>
    <w:rsid w:val="00B918AC"/>
    <w:pPr>
      <w:spacing w:line="280" w:lineRule="atLeast"/>
    </w:pPr>
    <w:rPr>
      <w:rFonts w:ascii="Arial" w:hAnsi="Ari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Rastertabel1licht-Accent1">
    <w:name w:val="Grid Table 1 Light Accent 1"/>
    <w:basedOn w:val="Standaardtabel"/>
    <w:uiPriority w:val="46"/>
    <w:rsid w:val="00B918AC"/>
    <w:pPr>
      <w:spacing w:line="280" w:lineRule="atLeast"/>
    </w:pPr>
    <w:rPr>
      <w:rFonts w:ascii="Arial" w:hAnsi="Arial"/>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customStyle="1" w:styleId="StijlKopvaninhoudsopgaveLatijnsArial30ptAangepastekl">
    <w:name w:val="Stijl Kop van inhoudsopgave + (Latijns) Arial 30 pt Aangepaste kl..."/>
    <w:basedOn w:val="Kopvaninhoudsopgave"/>
    <w:rsid w:val="00B918AC"/>
  </w:style>
  <w:style w:type="numbering" w:customStyle="1" w:styleId="Stijl1">
    <w:name w:val="Stijl1"/>
    <w:uiPriority w:val="99"/>
    <w:rsid w:val="00B918AC"/>
    <w:pPr>
      <w:numPr>
        <w:numId w:val="1"/>
      </w:numPr>
    </w:pPr>
  </w:style>
  <w:style w:type="table" w:styleId="Tabelraster">
    <w:name w:val="Table Grid"/>
    <w:basedOn w:val="Standaardtabel"/>
    <w:rsid w:val="00B918AC"/>
    <w:pPr>
      <w:spacing w:line="280" w:lineRule="atLeast"/>
    </w:pPr>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rasterlicht">
    <w:name w:val="Grid Table Light"/>
    <w:basedOn w:val="Standaardtabel"/>
    <w:uiPriority w:val="40"/>
    <w:rsid w:val="00B918AC"/>
    <w:pPr>
      <w:spacing w:line="280" w:lineRule="atLeast"/>
    </w:pPr>
    <w:rPr>
      <w:rFonts w:ascii="Arial" w:hAnsi="Ari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itel">
    <w:name w:val="Title"/>
    <w:basedOn w:val="Standaard"/>
    <w:next w:val="Standaard"/>
    <w:link w:val="TitelChar"/>
    <w:uiPriority w:val="2"/>
    <w:qFormat/>
    <w:rsid w:val="00B918AC"/>
    <w:pPr>
      <w:keepNext/>
      <w:spacing w:before="800" w:after="800" w:line="800" w:lineRule="atLeast"/>
    </w:pPr>
    <w:rPr>
      <w:rFonts w:eastAsiaTheme="majorEastAsia" w:cstheme="majorBidi"/>
      <w:color w:val="002C64"/>
      <w:spacing w:val="-10"/>
      <w:kern w:val="32"/>
      <w:sz w:val="60"/>
      <w:szCs w:val="56"/>
    </w:rPr>
  </w:style>
  <w:style w:type="character" w:customStyle="1" w:styleId="TitelChar">
    <w:name w:val="Titel Char"/>
    <w:basedOn w:val="Standaardalinea-lettertype"/>
    <w:link w:val="Titel"/>
    <w:uiPriority w:val="2"/>
    <w:rsid w:val="00B918AC"/>
    <w:rPr>
      <w:rFonts w:ascii="Arial" w:eastAsiaTheme="majorEastAsia" w:hAnsi="Arial" w:cstheme="majorBidi"/>
      <w:color w:val="002C64"/>
      <w:spacing w:val="-10"/>
      <w:kern w:val="32"/>
      <w:sz w:val="60"/>
      <w:szCs w:val="56"/>
    </w:rPr>
  </w:style>
  <w:style w:type="paragraph" w:customStyle="1" w:styleId="Uitgelichtkader">
    <w:name w:val="Uitgelicht kader"/>
    <w:basedOn w:val="Standaard"/>
    <w:next w:val="Standaard"/>
    <w:uiPriority w:val="3"/>
    <w:qFormat/>
    <w:rsid w:val="00B918AC"/>
    <w:pPr>
      <w:keepLines/>
      <w:pBdr>
        <w:top w:val="single" w:sz="6" w:space="10" w:color="101010"/>
        <w:left w:val="single" w:sz="6" w:space="12" w:color="101010"/>
        <w:bottom w:val="single" w:sz="6" w:space="10" w:color="101010"/>
        <w:right w:val="single" w:sz="6" w:space="12" w:color="101010"/>
      </w:pBdr>
      <w:spacing w:before="200" w:after="200" w:line="312" w:lineRule="auto"/>
    </w:pPr>
  </w:style>
  <w:style w:type="paragraph" w:customStyle="1" w:styleId="Uitgelichtgeel">
    <w:name w:val="Uitgelicht geel"/>
    <w:basedOn w:val="Uitgelichtkader"/>
    <w:next w:val="Standaard"/>
    <w:uiPriority w:val="3"/>
    <w:qFormat/>
    <w:rsid w:val="00B918AC"/>
    <w:pPr>
      <w:pBdr>
        <w:top w:val="single" w:sz="6" w:space="10" w:color="FCDE65"/>
        <w:left w:val="single" w:sz="6" w:space="12" w:color="FCDE65"/>
        <w:bottom w:val="single" w:sz="6" w:space="10" w:color="FCDE65"/>
        <w:right w:val="single" w:sz="6" w:space="12" w:color="FCDE65"/>
      </w:pBdr>
      <w:shd w:val="clear" w:color="auto" w:fill="FCDE65"/>
    </w:pPr>
  </w:style>
  <w:style w:type="paragraph" w:customStyle="1" w:styleId="Uitgelichtgroen">
    <w:name w:val="Uitgelicht groen"/>
    <w:basedOn w:val="Uitgelichtkader"/>
    <w:next w:val="Standaard"/>
    <w:uiPriority w:val="3"/>
    <w:qFormat/>
    <w:rsid w:val="00B918AC"/>
    <w:pPr>
      <w:pBdr>
        <w:top w:val="single" w:sz="6" w:space="10" w:color="62C493"/>
        <w:left w:val="single" w:sz="6" w:space="12" w:color="62C493"/>
        <w:bottom w:val="single" w:sz="6" w:space="10" w:color="62C493"/>
        <w:right w:val="single" w:sz="6" w:space="12" w:color="62C493"/>
      </w:pBdr>
      <w:shd w:val="clear" w:color="auto" w:fill="62C48C"/>
    </w:pPr>
  </w:style>
  <w:style w:type="paragraph" w:customStyle="1" w:styleId="Uitgelichtlichtblauw">
    <w:name w:val="Uitgelicht licht blauw"/>
    <w:basedOn w:val="Uitgelichtkader"/>
    <w:next w:val="Standaard"/>
    <w:uiPriority w:val="3"/>
    <w:qFormat/>
    <w:rsid w:val="00B918AC"/>
    <w:pPr>
      <w:pBdr>
        <w:top w:val="single" w:sz="6" w:space="10" w:color="B9E1F0"/>
        <w:left w:val="single" w:sz="6" w:space="12" w:color="B9E1F0"/>
        <w:bottom w:val="single" w:sz="6" w:space="10" w:color="B9E1F0"/>
        <w:right w:val="single" w:sz="6" w:space="12" w:color="B9E1F0"/>
      </w:pBdr>
      <w:shd w:val="clear" w:color="auto" w:fill="B9E1F0"/>
    </w:pPr>
  </w:style>
  <w:style w:type="paragraph" w:customStyle="1" w:styleId="Uitgelichtmiddenblauw">
    <w:name w:val="Uitgelicht midden blauw"/>
    <w:basedOn w:val="Uitgelichtkader"/>
    <w:next w:val="Standaard"/>
    <w:uiPriority w:val="3"/>
    <w:qFormat/>
    <w:rsid w:val="00B918AC"/>
    <w:pPr>
      <w:pBdr>
        <w:top w:val="single" w:sz="6" w:space="10" w:color="9BBDDE"/>
        <w:left w:val="single" w:sz="6" w:space="12" w:color="9BBDDE"/>
        <w:bottom w:val="single" w:sz="6" w:space="10" w:color="9BBDDE"/>
        <w:right w:val="single" w:sz="6" w:space="12" w:color="9BBDDE"/>
      </w:pBdr>
      <w:shd w:val="clear" w:color="auto" w:fill="9BBDDE"/>
    </w:pPr>
  </w:style>
  <w:style w:type="paragraph" w:customStyle="1" w:styleId="Uitgelichtoranje">
    <w:name w:val="Uitgelicht oranje"/>
    <w:basedOn w:val="Uitgelichtkader"/>
    <w:next w:val="Standaard"/>
    <w:uiPriority w:val="3"/>
    <w:qFormat/>
    <w:rsid w:val="00B918AC"/>
    <w:pPr>
      <w:pBdr>
        <w:top w:val="single" w:sz="6" w:space="10" w:color="FFC875"/>
        <w:left w:val="single" w:sz="6" w:space="12" w:color="FFC875"/>
        <w:bottom w:val="single" w:sz="6" w:space="10" w:color="FFC875"/>
        <w:right w:val="single" w:sz="6" w:space="12" w:color="FFC875"/>
      </w:pBdr>
      <w:shd w:val="clear" w:color="auto" w:fill="FFC875"/>
    </w:pPr>
  </w:style>
  <w:style w:type="paragraph" w:customStyle="1" w:styleId="Uitgelichtpaars">
    <w:name w:val="Uitgelicht paars"/>
    <w:basedOn w:val="Uitgelichtkader"/>
    <w:next w:val="Standaard"/>
    <w:uiPriority w:val="3"/>
    <w:qFormat/>
    <w:rsid w:val="00B918AC"/>
    <w:pPr>
      <w:pBdr>
        <w:top w:val="single" w:sz="6" w:space="10" w:color="CCC3D9"/>
        <w:left w:val="single" w:sz="6" w:space="12" w:color="CCC3D9"/>
        <w:bottom w:val="single" w:sz="6" w:space="10" w:color="CCC3D9"/>
        <w:right w:val="single" w:sz="6" w:space="12" w:color="CCC3D9"/>
      </w:pBdr>
      <w:shd w:val="clear" w:color="auto" w:fill="CCC3D9"/>
    </w:pPr>
    <w:rPr>
      <w:lang w:val="fr-FR"/>
    </w:rPr>
  </w:style>
  <w:style w:type="paragraph" w:customStyle="1" w:styleId="Uitgelichtrood">
    <w:name w:val="Uitgelicht rood"/>
    <w:basedOn w:val="Uitgelichtkader"/>
    <w:next w:val="Standaard"/>
    <w:uiPriority w:val="3"/>
    <w:qFormat/>
    <w:rsid w:val="00B918AC"/>
    <w:pPr>
      <w:pBdr>
        <w:top w:val="single" w:sz="6" w:space="10" w:color="FF928C"/>
        <w:left w:val="single" w:sz="6" w:space="12" w:color="FF928C"/>
        <w:bottom w:val="single" w:sz="6" w:space="10" w:color="FF928C"/>
        <w:right w:val="single" w:sz="6" w:space="12" w:color="FF928C"/>
      </w:pBdr>
      <w:shd w:val="clear" w:color="auto" w:fill="FF928C"/>
    </w:pPr>
  </w:style>
  <w:style w:type="numbering" w:customStyle="1" w:styleId="VNGGenummerdekoppen2tm6">
    <w:name w:val="VNG Genummerde koppen 2 t/m 6"/>
    <w:uiPriority w:val="99"/>
    <w:rsid w:val="00B918AC"/>
    <w:pPr>
      <w:numPr>
        <w:numId w:val="2"/>
      </w:numPr>
    </w:pPr>
  </w:style>
  <w:style w:type="numbering" w:customStyle="1" w:styleId="VNGGenummerdelijst">
    <w:name w:val="VNG Genummerde lijst"/>
    <w:uiPriority w:val="99"/>
    <w:rsid w:val="00B918AC"/>
    <w:pPr>
      <w:numPr>
        <w:numId w:val="3"/>
      </w:numPr>
    </w:pPr>
  </w:style>
  <w:style w:type="numbering" w:customStyle="1" w:styleId="VNGOngenummerdelijst">
    <w:name w:val="VNG Ongenummerde lijst"/>
    <w:uiPriority w:val="99"/>
    <w:rsid w:val="00B918AC"/>
    <w:pPr>
      <w:numPr>
        <w:numId w:val="4"/>
      </w:numPr>
    </w:pPr>
  </w:style>
  <w:style w:type="table" w:customStyle="1" w:styleId="VNGtabelgroen">
    <w:name w:val="VNG tabel groen"/>
    <w:basedOn w:val="Standaardtabel"/>
    <w:uiPriority w:val="99"/>
    <w:rsid w:val="00B918AC"/>
    <w:pPr>
      <w:keepLines/>
      <w:suppressAutoHyphens/>
      <w:spacing w:after="20" w:line="240" w:lineRule="atLeast"/>
    </w:pPr>
    <w:rPr>
      <w:rFonts w:ascii="Arial" w:hAnsi="Arial"/>
      <w:sz w:val="16"/>
    </w:rPr>
    <w:tblPr>
      <w:tblBorders>
        <w:top w:val="single" w:sz="4" w:space="0" w:color="62C48C"/>
        <w:left w:val="single" w:sz="4" w:space="0" w:color="62C48C"/>
        <w:bottom w:val="single" w:sz="4" w:space="0" w:color="62C48C"/>
        <w:right w:val="single" w:sz="4" w:space="0" w:color="62C48C"/>
        <w:insideH w:val="single" w:sz="4" w:space="0" w:color="62C48C"/>
        <w:insideV w:val="single" w:sz="4" w:space="0" w:color="62C48C"/>
      </w:tblBorders>
      <w:tblCellMar>
        <w:left w:w="113" w:type="dxa"/>
        <w:right w:w="113" w:type="dxa"/>
      </w:tblCellMar>
    </w:tblPr>
    <w:trPr>
      <w:cantSplit/>
    </w:trPr>
    <w:tcPr>
      <w:shd w:val="clear" w:color="auto" w:fill="auto"/>
    </w:tcPr>
    <w:tblStylePr w:type="firstRow">
      <w:rPr>
        <w:rFonts w:ascii="Arial" w:hAnsi="Arial"/>
        <w:b/>
        <w:color w:val="auto"/>
        <w:sz w:val="16"/>
      </w:rPr>
      <w:tblPr/>
      <w:trPr>
        <w:cantSplit w:val="0"/>
        <w:tblHeader/>
      </w:trPr>
      <w:tcPr>
        <w:shd w:val="clear" w:color="auto" w:fill="62C48C"/>
      </w:tcPr>
    </w:tblStylePr>
  </w:style>
  <w:style w:type="table" w:customStyle="1" w:styleId="VNGtabelgeel">
    <w:name w:val="VNG tabel geel"/>
    <w:basedOn w:val="VNGtabelgroen"/>
    <w:uiPriority w:val="99"/>
    <w:rsid w:val="00B918AC"/>
    <w:tblPr>
      <w:tblBorders>
        <w:top w:val="single" w:sz="4" w:space="0" w:color="FCDE65"/>
        <w:left w:val="single" w:sz="4" w:space="0" w:color="FCDE65"/>
        <w:bottom w:val="single" w:sz="4" w:space="0" w:color="FCDE65"/>
        <w:right w:val="single" w:sz="4" w:space="0" w:color="FCDE65"/>
        <w:insideH w:val="single" w:sz="4" w:space="0" w:color="FCDE65"/>
        <w:insideV w:val="single" w:sz="4" w:space="0" w:color="FCDE65"/>
      </w:tblBorders>
    </w:tblPr>
    <w:tblStylePr w:type="firstRow">
      <w:rPr>
        <w:rFonts w:ascii="Arial" w:hAnsi="Arial"/>
        <w:b/>
        <w:color w:val="000000" w:themeColor="text1"/>
        <w:sz w:val="16"/>
      </w:rPr>
      <w:tblPr/>
      <w:trPr>
        <w:cantSplit w:val="0"/>
        <w:tblHeader/>
      </w:trPr>
      <w:tcPr>
        <w:shd w:val="clear" w:color="auto" w:fill="FCDE65"/>
      </w:tcPr>
    </w:tblStylePr>
  </w:style>
  <w:style w:type="table" w:customStyle="1" w:styleId="VNGtabellichtblauw">
    <w:name w:val="VNG tabel licht blauw"/>
    <w:basedOn w:val="VNGtabelgroen"/>
    <w:uiPriority w:val="99"/>
    <w:rsid w:val="00B918AC"/>
    <w:rPr>
      <w:color w:val="000000" w:themeColor="text1"/>
    </w:rPr>
    <w:tblPr>
      <w:tblBorders>
        <w:top w:val="single" w:sz="4" w:space="0" w:color="B9E1F0"/>
        <w:left w:val="single" w:sz="4" w:space="0" w:color="B9E1F0"/>
        <w:bottom w:val="single" w:sz="4" w:space="0" w:color="B9E1F0"/>
        <w:right w:val="single" w:sz="4" w:space="0" w:color="B9E1F0"/>
        <w:insideH w:val="single" w:sz="4" w:space="0" w:color="B9E1F0"/>
        <w:insideV w:val="single" w:sz="4" w:space="0" w:color="B9E1F0"/>
      </w:tblBorders>
    </w:tblPr>
    <w:tblStylePr w:type="firstRow">
      <w:rPr>
        <w:rFonts w:ascii="Arial" w:hAnsi="Arial"/>
        <w:b/>
        <w:color w:val="auto"/>
        <w:sz w:val="16"/>
      </w:rPr>
      <w:tblPr/>
      <w:trPr>
        <w:cantSplit w:val="0"/>
        <w:tblHeader/>
      </w:trPr>
      <w:tcPr>
        <w:shd w:val="clear" w:color="auto" w:fill="B9E1F0"/>
      </w:tcPr>
    </w:tblStylePr>
  </w:style>
  <w:style w:type="table" w:customStyle="1" w:styleId="VNGtabelmiddenblauw">
    <w:name w:val="VNG tabel midden blauw"/>
    <w:basedOn w:val="VNGtabelgroen"/>
    <w:uiPriority w:val="99"/>
    <w:rsid w:val="00B918AC"/>
    <w:tblPr>
      <w:tblBorders>
        <w:top w:val="single" w:sz="4" w:space="0" w:color="9BBDDE"/>
        <w:left w:val="single" w:sz="4" w:space="0" w:color="9BBDDE"/>
        <w:bottom w:val="single" w:sz="4" w:space="0" w:color="9BBDDE"/>
        <w:right w:val="single" w:sz="4" w:space="0" w:color="9BBDDE"/>
        <w:insideH w:val="single" w:sz="4" w:space="0" w:color="9BBDDE"/>
        <w:insideV w:val="single" w:sz="4" w:space="0" w:color="9BBDDE"/>
      </w:tblBorders>
    </w:tblPr>
    <w:tblStylePr w:type="firstRow">
      <w:rPr>
        <w:rFonts w:ascii="Arial" w:hAnsi="Arial"/>
        <w:b/>
        <w:color w:val="auto"/>
        <w:sz w:val="16"/>
      </w:rPr>
      <w:tblPr/>
      <w:trPr>
        <w:cantSplit w:val="0"/>
        <w:tblHeader/>
      </w:trPr>
      <w:tcPr>
        <w:shd w:val="clear" w:color="auto" w:fill="9BBDDE"/>
      </w:tcPr>
    </w:tblStylePr>
  </w:style>
  <w:style w:type="table" w:customStyle="1" w:styleId="VNGtabeloranje">
    <w:name w:val="VNG tabel oranje"/>
    <w:basedOn w:val="VNGtabelgroen"/>
    <w:uiPriority w:val="99"/>
    <w:rsid w:val="00B918AC"/>
    <w:tblPr>
      <w:tblBorders>
        <w:top w:val="single" w:sz="4" w:space="0" w:color="FFC875"/>
        <w:left w:val="single" w:sz="4" w:space="0" w:color="FFC875"/>
        <w:bottom w:val="single" w:sz="4" w:space="0" w:color="FFC875"/>
        <w:right w:val="single" w:sz="4" w:space="0" w:color="FFC875"/>
        <w:insideH w:val="single" w:sz="4" w:space="0" w:color="FFC875"/>
        <w:insideV w:val="single" w:sz="4" w:space="0" w:color="FFC875"/>
      </w:tblBorders>
    </w:tblPr>
    <w:tblStylePr w:type="firstRow">
      <w:rPr>
        <w:rFonts w:ascii="Arial" w:hAnsi="Arial"/>
        <w:b/>
        <w:color w:val="000000" w:themeColor="text1"/>
        <w:sz w:val="16"/>
      </w:rPr>
      <w:tblPr/>
      <w:trPr>
        <w:cantSplit w:val="0"/>
        <w:tblHeader/>
      </w:trPr>
      <w:tcPr>
        <w:shd w:val="clear" w:color="auto" w:fill="FFC875"/>
      </w:tcPr>
    </w:tblStylePr>
  </w:style>
  <w:style w:type="table" w:customStyle="1" w:styleId="VNGtabelpaars">
    <w:name w:val="VNG tabel paars"/>
    <w:basedOn w:val="Standaardtabel"/>
    <w:uiPriority w:val="99"/>
    <w:rsid w:val="00B918AC"/>
    <w:pPr>
      <w:keepLines/>
      <w:suppressAutoHyphens/>
      <w:spacing w:after="20" w:line="240" w:lineRule="atLeast"/>
      <w:textboxTightWrap w:val="allLines"/>
    </w:pPr>
    <w:rPr>
      <w:rFonts w:ascii="Arial" w:hAnsi="Arial"/>
      <w:color w:val="101010"/>
      <w:sz w:val="16"/>
    </w:rPr>
    <w:tblPr>
      <w:tblBorders>
        <w:top w:val="single" w:sz="4" w:space="0" w:color="CCC3D9"/>
        <w:left w:val="single" w:sz="4" w:space="0" w:color="CCC3D9"/>
        <w:bottom w:val="single" w:sz="4" w:space="0" w:color="CCC3D9"/>
        <w:right w:val="single" w:sz="4" w:space="0" w:color="CCC3D9"/>
        <w:insideH w:val="single" w:sz="4" w:space="0" w:color="CCC3D9"/>
        <w:insideV w:val="single" w:sz="4" w:space="0" w:color="CCC3D9"/>
      </w:tblBorders>
      <w:tblCellMar>
        <w:left w:w="113" w:type="dxa"/>
        <w:right w:w="113" w:type="dxa"/>
      </w:tblCellMar>
    </w:tblPr>
    <w:trPr>
      <w:cantSplit/>
    </w:trPr>
    <w:tcPr>
      <w:shd w:val="clear" w:color="auto" w:fill="auto"/>
    </w:tcPr>
    <w:tblStylePr w:type="firstRow">
      <w:rPr>
        <w:rFonts w:ascii="Arial" w:hAnsi="Arial"/>
        <w:b/>
        <w:color w:val="auto"/>
        <w:sz w:val="16"/>
      </w:rPr>
      <w:tblPr/>
      <w:trPr>
        <w:cantSplit w:val="0"/>
        <w:tblHeader/>
      </w:trPr>
      <w:tcPr>
        <w:shd w:val="clear" w:color="auto" w:fill="CCC3D9"/>
      </w:tcPr>
    </w:tblStylePr>
  </w:style>
  <w:style w:type="table" w:customStyle="1" w:styleId="VNGtabelrood">
    <w:name w:val="VNG tabel rood"/>
    <w:basedOn w:val="VNGtabelgroen"/>
    <w:uiPriority w:val="99"/>
    <w:rsid w:val="00B918AC"/>
    <w:tblPr>
      <w:tblBorders>
        <w:top w:val="single" w:sz="4" w:space="0" w:color="FF928C"/>
        <w:left w:val="single" w:sz="4" w:space="0" w:color="FF928C"/>
        <w:bottom w:val="single" w:sz="4" w:space="0" w:color="FF928C"/>
        <w:right w:val="single" w:sz="4" w:space="0" w:color="FF928C"/>
        <w:insideH w:val="single" w:sz="4" w:space="0" w:color="FF928C"/>
        <w:insideV w:val="single" w:sz="4" w:space="0" w:color="FF928C"/>
      </w:tblBorders>
    </w:tblPr>
    <w:tblStylePr w:type="firstRow">
      <w:rPr>
        <w:rFonts w:ascii="Arial" w:hAnsi="Arial"/>
        <w:b/>
        <w:color w:val="auto"/>
        <w:sz w:val="16"/>
      </w:rPr>
      <w:tblPr/>
      <w:trPr>
        <w:cantSplit w:val="0"/>
        <w:tblHeader/>
      </w:trPr>
      <w:tcPr>
        <w:shd w:val="clear" w:color="auto" w:fill="FF928C"/>
      </w:tcPr>
    </w:tblStylePr>
  </w:style>
  <w:style w:type="character" w:styleId="Voetnootmarkering">
    <w:name w:val="footnote reference"/>
    <w:basedOn w:val="Standaardalinea-lettertype"/>
    <w:semiHidden/>
    <w:unhideWhenUsed/>
    <w:rsid w:val="00B918AC"/>
    <w:rPr>
      <w:vertAlign w:val="superscript"/>
    </w:rPr>
  </w:style>
  <w:style w:type="paragraph" w:styleId="Voetnoottekst">
    <w:name w:val="footnote text"/>
    <w:basedOn w:val="Standaard"/>
    <w:link w:val="VoetnoottekstChar"/>
    <w:semiHidden/>
    <w:unhideWhenUsed/>
    <w:rsid w:val="00B918AC"/>
    <w:pPr>
      <w:spacing w:line="240" w:lineRule="auto"/>
    </w:pPr>
  </w:style>
  <w:style w:type="character" w:customStyle="1" w:styleId="VoetnoottekstChar">
    <w:name w:val="Voetnoottekst Char"/>
    <w:basedOn w:val="Standaardalinea-lettertype"/>
    <w:link w:val="Voetnoottekst"/>
    <w:semiHidden/>
    <w:rsid w:val="00B918AC"/>
    <w:rPr>
      <w:rFonts w:ascii="Arial" w:hAnsi="Arial"/>
    </w:rPr>
  </w:style>
  <w:style w:type="paragraph" w:styleId="Voettekst">
    <w:name w:val="footer"/>
    <w:basedOn w:val="Standaard"/>
    <w:link w:val="VoettekstChar"/>
    <w:unhideWhenUsed/>
    <w:rsid w:val="00B918AC"/>
    <w:pPr>
      <w:tabs>
        <w:tab w:val="center" w:pos="4513"/>
        <w:tab w:val="right" w:pos="9026"/>
      </w:tabs>
      <w:spacing w:line="240" w:lineRule="auto"/>
    </w:pPr>
  </w:style>
  <w:style w:type="character" w:customStyle="1" w:styleId="VoettekstChar">
    <w:name w:val="Voettekst Char"/>
    <w:basedOn w:val="Standaardalinea-lettertype"/>
    <w:link w:val="Voettekst"/>
    <w:rsid w:val="00B918AC"/>
    <w:rPr>
      <w:rFonts w:ascii="Arial" w:hAnsi="Arial"/>
    </w:rPr>
  </w:style>
  <w:style w:type="paragraph" w:customStyle="1" w:styleId="Voettekstzwart">
    <w:name w:val="Voettekst zwart"/>
    <w:basedOn w:val="Standaard"/>
    <w:uiPriority w:val="4"/>
    <w:rsid w:val="00B918AC"/>
    <w:pPr>
      <w:spacing w:after="250" w:line="180" w:lineRule="atLeast"/>
    </w:pPr>
    <w:rPr>
      <w:sz w:val="16"/>
      <w:lang w:val="fr-FR"/>
    </w:rPr>
  </w:style>
  <w:style w:type="character" w:customStyle="1" w:styleId="Kop7Char">
    <w:name w:val="Kop 7 Char"/>
    <w:basedOn w:val="Standaardalinea-lettertype"/>
    <w:link w:val="Kop7"/>
    <w:uiPriority w:val="1"/>
    <w:rsid w:val="00B918AC"/>
    <w:rPr>
      <w:rFonts w:ascii="Arial" w:eastAsiaTheme="majorEastAsia" w:hAnsi="Arial" w:cstheme="majorBidi"/>
      <w:iCs/>
      <w:color w:val="00A9F3"/>
    </w:rPr>
  </w:style>
  <w:style w:type="character" w:customStyle="1" w:styleId="Kop8Char">
    <w:name w:val="Kop 8 Char"/>
    <w:basedOn w:val="Standaardalinea-lettertype"/>
    <w:link w:val="Kop8"/>
    <w:uiPriority w:val="1"/>
    <w:semiHidden/>
    <w:rsid w:val="00B918AC"/>
    <w:rPr>
      <w:rFonts w:ascii="Arial" w:eastAsiaTheme="majorEastAsia" w:hAnsi="Arial" w:cstheme="majorBidi"/>
      <w:color w:val="00A9F3"/>
      <w:szCs w:val="21"/>
    </w:rPr>
  </w:style>
  <w:style w:type="character" w:customStyle="1" w:styleId="Kop9Char">
    <w:name w:val="Kop 9 Char"/>
    <w:basedOn w:val="Standaardalinea-lettertype"/>
    <w:link w:val="Kop9"/>
    <w:uiPriority w:val="1"/>
    <w:semiHidden/>
    <w:rsid w:val="00B918AC"/>
    <w:rPr>
      <w:rFonts w:ascii="Arial" w:eastAsiaTheme="majorEastAsia" w:hAnsi="Arial" w:cstheme="majorBidi"/>
      <w:iCs/>
      <w:color w:val="00A9F3"/>
      <w:szCs w:val="21"/>
    </w:rPr>
  </w:style>
  <w:style w:type="paragraph" w:customStyle="1" w:styleId="Default">
    <w:name w:val="Default"/>
    <w:rsid w:val="00173D8D"/>
    <w:pPr>
      <w:autoSpaceDE w:val="0"/>
      <w:autoSpaceDN w:val="0"/>
      <w:adjustRightInd w:val="0"/>
    </w:pPr>
    <w:rPr>
      <w:rFonts w:ascii="Arial" w:hAnsi="Arial" w:cs="Arial"/>
      <w:color w:val="000000"/>
      <w:sz w:val="24"/>
      <w:szCs w:val="24"/>
    </w:rPr>
  </w:style>
  <w:style w:type="paragraph" w:styleId="Normaalweb">
    <w:name w:val="Normal (Web)"/>
    <w:basedOn w:val="Standaard"/>
    <w:uiPriority w:val="99"/>
    <w:semiHidden/>
    <w:unhideWhenUsed/>
    <w:rsid w:val="00FB737B"/>
    <w:pPr>
      <w:spacing w:before="100" w:beforeAutospacing="1" w:after="100" w:afterAutospacing="1" w:line="240" w:lineRule="auto"/>
    </w:pPr>
    <w:rPr>
      <w:rFonts w:ascii="Times New Roman" w:hAnsi="Times New Roman"/>
      <w:sz w:val="24"/>
      <w:szCs w:val="24"/>
      <w:lang w:val="en-US" w:eastAsia="en-US"/>
    </w:rPr>
  </w:style>
  <w:style w:type="character" w:customStyle="1" w:styleId="LijstalineaChar">
    <w:name w:val="Lijstalinea Char"/>
    <w:aliases w:val="Dot pt Char,F5 List Paragraph Char,List Paragraph1 Char,No Spacing1 Char,List Paragraph Char Char Char Char,Indicator Text Char,Numbered Para 1 Char,Bullet 1 Char,Bullet Points Char,Párrafo de lista Char,MAIN CONTENT Char"/>
    <w:basedOn w:val="Standaardalinea-lettertype"/>
    <w:link w:val="Lijstalinea"/>
    <w:uiPriority w:val="34"/>
    <w:locked/>
    <w:rsid w:val="00DE3A8A"/>
    <w:rPr>
      <w:rFonts w:ascii="Arial" w:hAnsi="Arial"/>
    </w:rPr>
  </w:style>
  <w:style w:type="character" w:styleId="Verwijzingopmerking">
    <w:name w:val="annotation reference"/>
    <w:basedOn w:val="Standaardalinea-lettertype"/>
    <w:semiHidden/>
    <w:unhideWhenUsed/>
    <w:rsid w:val="00776EC2"/>
    <w:rPr>
      <w:sz w:val="16"/>
      <w:szCs w:val="16"/>
    </w:rPr>
  </w:style>
  <w:style w:type="paragraph" w:styleId="Tekstopmerking">
    <w:name w:val="annotation text"/>
    <w:basedOn w:val="Standaard"/>
    <w:link w:val="TekstopmerkingChar"/>
    <w:semiHidden/>
    <w:unhideWhenUsed/>
    <w:rsid w:val="00776EC2"/>
    <w:pPr>
      <w:spacing w:line="240" w:lineRule="auto"/>
    </w:pPr>
  </w:style>
  <w:style w:type="character" w:customStyle="1" w:styleId="TekstopmerkingChar">
    <w:name w:val="Tekst opmerking Char"/>
    <w:basedOn w:val="Standaardalinea-lettertype"/>
    <w:link w:val="Tekstopmerking"/>
    <w:semiHidden/>
    <w:rsid w:val="00776EC2"/>
    <w:rPr>
      <w:rFonts w:ascii="Arial" w:hAnsi="Arial"/>
    </w:rPr>
  </w:style>
  <w:style w:type="paragraph" w:styleId="Onderwerpvanopmerking">
    <w:name w:val="annotation subject"/>
    <w:basedOn w:val="Tekstopmerking"/>
    <w:next w:val="Tekstopmerking"/>
    <w:link w:val="OnderwerpvanopmerkingChar"/>
    <w:semiHidden/>
    <w:unhideWhenUsed/>
    <w:rsid w:val="00776EC2"/>
    <w:rPr>
      <w:b/>
      <w:bCs/>
    </w:rPr>
  </w:style>
  <w:style w:type="character" w:customStyle="1" w:styleId="OnderwerpvanopmerkingChar">
    <w:name w:val="Onderwerp van opmerking Char"/>
    <w:basedOn w:val="TekstopmerkingChar"/>
    <w:link w:val="Onderwerpvanopmerking"/>
    <w:semiHidden/>
    <w:rsid w:val="00776EC2"/>
    <w:rPr>
      <w:rFonts w:ascii="Arial" w:hAnsi="Arial"/>
      <w:b/>
      <w:bCs/>
    </w:rPr>
  </w:style>
  <w:style w:type="paragraph" w:customStyle="1" w:styleId="p1">
    <w:name w:val="p1"/>
    <w:basedOn w:val="Standaard"/>
    <w:rsid w:val="007327FF"/>
    <w:pPr>
      <w:spacing w:line="240" w:lineRule="auto"/>
    </w:pPr>
    <w:rPr>
      <w:rFonts w:ascii="Verdana" w:hAnsi="Verdana"/>
      <w:color w:val="000000"/>
      <w:sz w:val="14"/>
      <w:szCs w:val="14"/>
    </w:rPr>
  </w:style>
  <w:style w:type="character" w:customStyle="1" w:styleId="s1">
    <w:name w:val="s1"/>
    <w:basedOn w:val="Standaardalinea-lettertype"/>
    <w:rsid w:val="007327FF"/>
    <w:rPr>
      <w:rFonts w:ascii="Helvetica" w:hAnsi="Helvetica" w:hint="default"/>
      <w:sz w:val="14"/>
      <w:szCs w:val="14"/>
    </w:rPr>
  </w:style>
  <w:style w:type="character" w:customStyle="1" w:styleId="s2">
    <w:name w:val="s2"/>
    <w:basedOn w:val="Standaardalinea-lettertype"/>
    <w:rsid w:val="007327FF"/>
    <w:rPr>
      <w:rFonts w:ascii="Arial" w:hAnsi="Arial" w:cs="Arial" w:hint="default"/>
      <w:sz w:val="14"/>
      <w:szCs w:val="14"/>
    </w:rPr>
  </w:style>
  <w:style w:type="character" w:customStyle="1" w:styleId="s3">
    <w:name w:val="s3"/>
    <w:basedOn w:val="Standaardalinea-lettertype"/>
    <w:rsid w:val="007327FF"/>
    <w:rPr>
      <w:rFonts w:ascii="Courier New" w:hAnsi="Courier New" w:cs="Courier New" w:hint="default"/>
      <w:sz w:val="14"/>
      <w:szCs w:val="14"/>
    </w:rPr>
  </w:style>
  <w:style w:type="character" w:customStyle="1" w:styleId="apple-converted-space">
    <w:name w:val="apple-converted-space"/>
    <w:basedOn w:val="Standaardalinea-lettertype"/>
    <w:rsid w:val="005C7EB6"/>
  </w:style>
  <w:style w:type="character" w:styleId="Onopgelostemelding">
    <w:name w:val="Unresolved Mention"/>
    <w:basedOn w:val="Standaardalinea-lettertype"/>
    <w:uiPriority w:val="99"/>
    <w:semiHidden/>
    <w:unhideWhenUsed/>
    <w:rsid w:val="00673E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58348">
      <w:bodyDiv w:val="1"/>
      <w:marLeft w:val="0"/>
      <w:marRight w:val="0"/>
      <w:marTop w:val="0"/>
      <w:marBottom w:val="0"/>
      <w:divBdr>
        <w:top w:val="none" w:sz="0" w:space="0" w:color="auto"/>
        <w:left w:val="none" w:sz="0" w:space="0" w:color="auto"/>
        <w:bottom w:val="none" w:sz="0" w:space="0" w:color="auto"/>
        <w:right w:val="none" w:sz="0" w:space="0" w:color="auto"/>
      </w:divBdr>
      <w:divsChild>
        <w:div w:id="1648322177">
          <w:marLeft w:val="0"/>
          <w:marRight w:val="0"/>
          <w:marTop w:val="0"/>
          <w:marBottom w:val="0"/>
          <w:divBdr>
            <w:top w:val="none" w:sz="0" w:space="0" w:color="auto"/>
            <w:left w:val="none" w:sz="0" w:space="0" w:color="auto"/>
            <w:bottom w:val="none" w:sz="0" w:space="0" w:color="auto"/>
            <w:right w:val="none" w:sz="0" w:space="0" w:color="auto"/>
          </w:divBdr>
          <w:divsChild>
            <w:div w:id="20977411">
              <w:marLeft w:val="0"/>
              <w:marRight w:val="0"/>
              <w:marTop w:val="0"/>
              <w:marBottom w:val="0"/>
              <w:divBdr>
                <w:top w:val="none" w:sz="0" w:space="0" w:color="auto"/>
                <w:left w:val="none" w:sz="0" w:space="0" w:color="auto"/>
                <w:bottom w:val="none" w:sz="0" w:space="0" w:color="auto"/>
                <w:right w:val="none" w:sz="0" w:space="0" w:color="auto"/>
              </w:divBdr>
              <w:divsChild>
                <w:div w:id="61934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932147">
      <w:bodyDiv w:val="1"/>
      <w:marLeft w:val="0"/>
      <w:marRight w:val="0"/>
      <w:marTop w:val="0"/>
      <w:marBottom w:val="0"/>
      <w:divBdr>
        <w:top w:val="none" w:sz="0" w:space="0" w:color="auto"/>
        <w:left w:val="none" w:sz="0" w:space="0" w:color="auto"/>
        <w:bottom w:val="none" w:sz="0" w:space="0" w:color="auto"/>
        <w:right w:val="none" w:sz="0" w:space="0" w:color="auto"/>
      </w:divBdr>
    </w:div>
    <w:div w:id="1612398515">
      <w:bodyDiv w:val="1"/>
      <w:marLeft w:val="0"/>
      <w:marRight w:val="0"/>
      <w:marTop w:val="0"/>
      <w:marBottom w:val="0"/>
      <w:divBdr>
        <w:top w:val="none" w:sz="0" w:space="0" w:color="auto"/>
        <w:left w:val="none" w:sz="0" w:space="0" w:color="auto"/>
        <w:bottom w:val="none" w:sz="0" w:space="0" w:color="auto"/>
        <w:right w:val="none" w:sz="0" w:space="0" w:color="auto"/>
      </w:divBdr>
    </w:div>
    <w:div w:id="1914853031">
      <w:bodyDiv w:val="1"/>
      <w:marLeft w:val="0"/>
      <w:marRight w:val="0"/>
      <w:marTop w:val="0"/>
      <w:marBottom w:val="0"/>
      <w:divBdr>
        <w:top w:val="none" w:sz="0" w:space="0" w:color="auto"/>
        <w:left w:val="none" w:sz="0" w:space="0" w:color="auto"/>
        <w:bottom w:val="none" w:sz="0" w:space="0" w:color="auto"/>
        <w:right w:val="none" w:sz="0" w:space="0" w:color="auto"/>
      </w:divBdr>
      <w:divsChild>
        <w:div w:id="561452397">
          <w:marLeft w:val="0"/>
          <w:marRight w:val="0"/>
          <w:marTop w:val="0"/>
          <w:marBottom w:val="0"/>
          <w:divBdr>
            <w:top w:val="none" w:sz="0" w:space="0" w:color="auto"/>
            <w:left w:val="none" w:sz="0" w:space="0" w:color="auto"/>
            <w:bottom w:val="none" w:sz="0" w:space="0" w:color="auto"/>
            <w:right w:val="none" w:sz="0" w:space="0" w:color="auto"/>
          </w:divBdr>
          <w:divsChild>
            <w:div w:id="40634379">
              <w:marLeft w:val="0"/>
              <w:marRight w:val="0"/>
              <w:marTop w:val="0"/>
              <w:marBottom w:val="0"/>
              <w:divBdr>
                <w:top w:val="none" w:sz="0" w:space="0" w:color="auto"/>
                <w:left w:val="none" w:sz="0" w:space="0" w:color="auto"/>
                <w:bottom w:val="none" w:sz="0" w:space="0" w:color="auto"/>
                <w:right w:val="none" w:sz="0" w:space="0" w:color="auto"/>
              </w:divBdr>
              <w:divsChild>
                <w:div w:id="190136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438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emf"/></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D:\Data\Office\Templates\Willemshof\VNGR\VNGR_leegsjabloon.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889A5EFE540884C94323130B297E172"/>
        <w:category>
          <w:name w:val="General"/>
          <w:gallery w:val="placeholder"/>
        </w:category>
        <w:types>
          <w:type w:val="bbPlcHdr"/>
        </w:types>
        <w:behaviors>
          <w:behavior w:val="content"/>
        </w:behaviors>
        <w:guid w:val="{25FADCAF-AB61-CB4B-8289-22A038AA07A0}"/>
      </w:docPartPr>
      <w:docPartBody>
        <w:p w:rsidR="001D487C" w:rsidRDefault="00E96BF0" w:rsidP="00E96BF0">
          <w:pPr>
            <w:pStyle w:val="1889A5EFE540884C94323130B297E172"/>
          </w:pPr>
          <w:r w:rsidRPr="00E014C6">
            <w:rPr>
              <w:rStyle w:val="Tekstvantijdelijkeaanduiding"/>
            </w:rPr>
            <w:t>Klik hier als u een datum wilt invoeren.</w:t>
          </w:r>
        </w:p>
      </w:docPartBody>
    </w:docPart>
    <w:docPart>
      <w:docPartPr>
        <w:name w:val="FFDFCAE99D54024396867290F753A37C"/>
        <w:category>
          <w:name w:val="General"/>
          <w:gallery w:val="placeholder"/>
        </w:category>
        <w:types>
          <w:type w:val="bbPlcHdr"/>
        </w:types>
        <w:behaviors>
          <w:behavior w:val="content"/>
        </w:behaviors>
        <w:guid w:val="{093AB123-D13F-0E49-80AC-B2CEC6E0645D}"/>
      </w:docPartPr>
      <w:docPartBody>
        <w:p w:rsidR="001D487C" w:rsidRDefault="00E96BF0" w:rsidP="00E96BF0">
          <w:pPr>
            <w:pStyle w:val="FFDFCAE99D54024396867290F753A37C"/>
          </w:pPr>
          <w:r w:rsidRPr="00A92031">
            <w:rPr>
              <w:rStyle w:val="Tekstvantijdelijkeaanduiding"/>
            </w:rPr>
            <w:t>Klik hier als u tekst wilt invoeren.</w:t>
          </w:r>
        </w:p>
      </w:docPartBody>
    </w:docPart>
    <w:docPart>
      <w:docPartPr>
        <w:name w:val="D834700E23833648B1531AF332A06721"/>
        <w:category>
          <w:name w:val="General"/>
          <w:gallery w:val="placeholder"/>
        </w:category>
        <w:types>
          <w:type w:val="bbPlcHdr"/>
        </w:types>
        <w:behaviors>
          <w:behavior w:val="content"/>
        </w:behaviors>
        <w:guid w:val="{FF632371-9A34-914B-A6B7-21E29370B435}"/>
      </w:docPartPr>
      <w:docPartBody>
        <w:p w:rsidR="001D487C" w:rsidRDefault="00E96BF0" w:rsidP="00E96BF0">
          <w:pPr>
            <w:pStyle w:val="D834700E23833648B1531AF332A06721"/>
          </w:pPr>
          <w:r w:rsidRPr="00B95931">
            <w:t xml:space="preserve"> </w:t>
          </w:r>
        </w:p>
      </w:docPartBody>
    </w:docPart>
    <w:docPart>
      <w:docPartPr>
        <w:name w:val="7CDE7A7043C3E64DB6186F1B4E7334EE"/>
        <w:category>
          <w:name w:val="General"/>
          <w:gallery w:val="placeholder"/>
        </w:category>
        <w:types>
          <w:type w:val="bbPlcHdr"/>
        </w:types>
        <w:behaviors>
          <w:behavior w:val="content"/>
        </w:behaviors>
        <w:guid w:val="{FDB124EE-3D7A-3443-B0F4-BC179AEFF194}"/>
      </w:docPartPr>
      <w:docPartBody>
        <w:p w:rsidR="001D487C" w:rsidRDefault="00E96BF0" w:rsidP="00E96BF0">
          <w:pPr>
            <w:pStyle w:val="7CDE7A7043C3E64DB6186F1B4E7334EE"/>
          </w:pPr>
          <w: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 w:name="ArialMT">
    <w:altName w:val="Arial"/>
    <w:panose1 w:val="020B06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BF0"/>
    <w:rsid w:val="00044D39"/>
    <w:rsid w:val="001D487C"/>
    <w:rsid w:val="002755CA"/>
    <w:rsid w:val="00577900"/>
    <w:rsid w:val="005B4799"/>
    <w:rsid w:val="005F0B0B"/>
    <w:rsid w:val="006E640C"/>
    <w:rsid w:val="006F2C21"/>
    <w:rsid w:val="00832300"/>
    <w:rsid w:val="008874E6"/>
    <w:rsid w:val="00923928"/>
    <w:rsid w:val="009E0DC3"/>
    <w:rsid w:val="00A07A64"/>
    <w:rsid w:val="00A204A4"/>
    <w:rsid w:val="00A45D42"/>
    <w:rsid w:val="00A94852"/>
    <w:rsid w:val="00AC5542"/>
    <w:rsid w:val="00B06FB8"/>
    <w:rsid w:val="00B34BD4"/>
    <w:rsid w:val="00C005FF"/>
    <w:rsid w:val="00C13815"/>
    <w:rsid w:val="00C20645"/>
    <w:rsid w:val="00C95D55"/>
    <w:rsid w:val="00D72396"/>
    <w:rsid w:val="00E96BF0"/>
    <w:rsid w:val="00EB4E27"/>
    <w:rsid w:val="00F546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Tekstvantijdelijkeaanduiding">
    <w:name w:val="Placeholder Text"/>
    <w:basedOn w:val="Standaardalinea-lettertype"/>
    <w:uiPriority w:val="99"/>
    <w:semiHidden/>
    <w:rsid w:val="00E96BF0"/>
    <w:rPr>
      <w:color w:val="808080"/>
    </w:rPr>
  </w:style>
  <w:style w:type="paragraph" w:customStyle="1" w:styleId="1889A5EFE540884C94323130B297E172">
    <w:name w:val="1889A5EFE540884C94323130B297E172"/>
    <w:rsid w:val="00E96BF0"/>
  </w:style>
  <w:style w:type="paragraph" w:customStyle="1" w:styleId="FFDFCAE99D54024396867290F753A37C">
    <w:name w:val="FFDFCAE99D54024396867290F753A37C"/>
    <w:rsid w:val="00E96BF0"/>
  </w:style>
  <w:style w:type="paragraph" w:customStyle="1" w:styleId="D834700E23833648B1531AF332A06721">
    <w:name w:val="D834700E23833648B1531AF332A06721"/>
    <w:rsid w:val="00E96BF0"/>
  </w:style>
  <w:style w:type="paragraph" w:customStyle="1" w:styleId="7CDE7A7043C3E64DB6186F1B4E7334EE">
    <w:name w:val="7CDE7A7043C3E64DB6186F1B4E7334EE"/>
    <w:rsid w:val="00E96BF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1e72e7f-3f03-4b36-939e-4e1d8b546757">
      <Terms xmlns="http://schemas.microsoft.com/office/infopath/2007/PartnerControls"/>
    </lcf76f155ced4ddcb4097134ff3c332f>
    <TaxCatchAll xmlns="c9fd5ebf-977d-42d6-9a97-5a76dcb1d27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C3F13B662AB0D4C89228AAB09536723" ma:contentTypeVersion="14" ma:contentTypeDescription="Een nieuw document maken." ma:contentTypeScope="" ma:versionID="ccdb7dddc819def47985cdf972a2ca2b">
  <xsd:schema xmlns:xsd="http://www.w3.org/2001/XMLSchema" xmlns:xs="http://www.w3.org/2001/XMLSchema" xmlns:p="http://schemas.microsoft.com/office/2006/metadata/properties" xmlns:ns2="51e72e7f-3f03-4b36-939e-4e1d8b546757" xmlns:ns3="c9fd5ebf-977d-42d6-9a97-5a76dcb1d273" targetNamespace="http://schemas.microsoft.com/office/2006/metadata/properties" ma:root="true" ma:fieldsID="f658285409bd023f0182e9857e42a419" ns2:_="" ns3:_="">
    <xsd:import namespace="51e72e7f-3f03-4b36-939e-4e1d8b546757"/>
    <xsd:import namespace="c9fd5ebf-977d-42d6-9a97-5a76dcb1d27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e72e7f-3f03-4b36-939e-4e1d8b5467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Afbeeldingtags" ma:readOnly="false" ma:fieldId="{5cf76f15-5ced-4ddc-b409-7134ff3c332f}" ma:taxonomyMulti="true" ma:sspId="a99bed0e-432a-4091-b929-67b863917b64"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9fd5ebf-977d-42d6-9a97-5a76dcb1d273"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e2176f6-ab18-474f-a3b8-f58d8c9f2dfa}" ma:internalName="TaxCatchAll" ma:showField="CatchAllData" ma:web="c9fd5ebf-977d-42d6-9a97-5a76dcb1d273">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1A73563-69BC-40BE-8EB8-375D333720AF}">
  <ds:schemaRefs>
    <ds:schemaRef ds:uri="http://schemas.microsoft.com/office/2006/metadata/properties"/>
    <ds:schemaRef ds:uri="http://schemas.microsoft.com/office/infopath/2007/PartnerControls"/>
    <ds:schemaRef ds:uri="51e72e7f-3f03-4b36-939e-4e1d8b546757"/>
    <ds:schemaRef ds:uri="c9fd5ebf-977d-42d6-9a97-5a76dcb1d273"/>
  </ds:schemaRefs>
</ds:datastoreItem>
</file>

<file path=customXml/itemProps2.xml><?xml version="1.0" encoding="utf-8"?>
<ds:datastoreItem xmlns:ds="http://schemas.openxmlformats.org/officeDocument/2006/customXml" ds:itemID="{D37C9106-0041-461E-BD3F-904F8FAC8D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e72e7f-3f03-4b36-939e-4e1d8b546757"/>
    <ds:schemaRef ds:uri="c9fd5ebf-977d-42d6-9a97-5a76dcb1d2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013949B-BFFF-4D42-9180-CE081E58FEB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D:\Data\Office\Templates\Willemshof\VNGR\VNGR_leegsjabloon.dotm</Template>
  <TotalTime>78</TotalTime>
  <Pages>4</Pages>
  <Words>1194</Words>
  <Characters>6859</Characters>
  <Application>Microsoft Office Word</Application>
  <DocSecurity>0</DocSecurity>
  <Lines>57</Lines>
  <Paragraphs>16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VNG Realisatie</vt:lpstr>
      <vt:lpstr>VNG Realisatie</vt:lpstr>
    </vt:vector>
  </TitlesOfParts>
  <Company/>
  <LinksUpToDate>false</LinksUpToDate>
  <CharactersWithSpaces>8037</CharactersWithSpaces>
  <SharedDoc>false</SharedDoc>
  <HLinks>
    <vt:vector size="6" baseType="variant">
      <vt:variant>
        <vt:i4>65588</vt:i4>
      </vt:variant>
      <vt:variant>
        <vt:i4>6</vt:i4>
      </vt:variant>
      <vt:variant>
        <vt:i4>0</vt:i4>
      </vt:variant>
      <vt:variant>
        <vt:i4>5</vt:i4>
      </vt:variant>
      <vt:variant>
        <vt:lpwstr>mailto:info@vng.nl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VNG Realisatie</dc:title>
  <dc:creator>Seval Koca</dc:creator>
  <cp:lastModifiedBy>Marc de Boer</cp:lastModifiedBy>
  <cp:revision>98</cp:revision>
  <cp:lastPrinted>2016-12-22T18:38:00Z</cp:lastPrinted>
  <dcterms:created xsi:type="dcterms:W3CDTF">2025-12-10T11:33:00Z</dcterms:created>
  <dcterms:modified xsi:type="dcterms:W3CDTF">2025-12-23T14:40:00Z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0x010100FC3F13B662AB0D4C89228AAB09536723</vt:lpwstr>
  </property>
  <property fmtid="{D5CDD505-2E9C-101B-9397-08002B2CF9AE}" pid="3" name="MediaServiceImageTags">
    <vt:lpwstr/>
  </property>
</Properties>
</file>
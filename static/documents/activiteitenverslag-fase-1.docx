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C2DAC" w14:textId="67717A1A" w:rsidR="001D71D5" w:rsidRPr="00005782" w:rsidRDefault="00E95206" w:rsidP="001D71D5">
      <w:pPr>
        <w:rPr>
          <w:rFonts w:eastAsiaTheme="majorEastAsia"/>
        </w:rPr>
      </w:pPr>
      <w:r>
        <w:rPr>
          <w:noProof/>
        </w:rPr>
        <mc:AlternateContent>
          <mc:Choice Requires="wps">
            <w:drawing>
              <wp:anchor distT="0" distB="0" distL="114300" distR="114300" simplePos="0" relativeHeight="251659264" behindDoc="0" locked="0" layoutInCell="0" allowOverlap="0" wp14:anchorId="0D22EBDC" wp14:editId="46CC381E">
                <wp:simplePos x="0" y="0"/>
                <wp:positionH relativeFrom="margin">
                  <wp:posOffset>0</wp:posOffset>
                </wp:positionH>
                <wp:positionV relativeFrom="page">
                  <wp:posOffset>1185863</wp:posOffset>
                </wp:positionV>
                <wp:extent cx="6442710" cy="1149985"/>
                <wp:effectExtent l="0" t="0" r="0" b="5715"/>
                <wp:wrapSquare wrapText="bothSides"/>
                <wp:docPr id="4" name="Tekstvak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149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11114" w:type="dxa"/>
                              <w:tblCellMar>
                                <w:left w:w="0" w:type="dxa"/>
                                <w:right w:w="0" w:type="dxa"/>
                              </w:tblCellMar>
                              <w:tblLook w:val="04A0" w:firstRow="1" w:lastRow="0" w:firstColumn="1" w:lastColumn="0" w:noHBand="0" w:noVBand="1"/>
                            </w:tblPr>
                            <w:tblGrid>
                              <w:gridCol w:w="4910"/>
                              <w:gridCol w:w="3336"/>
                              <w:gridCol w:w="10"/>
                              <w:gridCol w:w="17"/>
                              <w:gridCol w:w="10"/>
                              <w:gridCol w:w="2487"/>
                              <w:gridCol w:w="344"/>
                            </w:tblGrid>
                            <w:tr w:rsidR="00792931" w14:paraId="67F844E7" w14:textId="77777777" w:rsidTr="00792931">
                              <w:trPr>
                                <w:gridAfter w:val="1"/>
                                <w:wAfter w:w="344" w:type="dxa"/>
                                <w:trHeight w:val="2807"/>
                              </w:trPr>
                              <w:tc>
                                <w:tcPr>
                                  <w:tcW w:w="4910" w:type="dxa"/>
                                  <w:vMerge w:val="restart"/>
                                </w:tcPr>
                                <w:p w14:paraId="52FBB2CD" w14:textId="77777777" w:rsidR="00752BE2" w:rsidRDefault="0043607B" w:rsidP="00663420">
                                  <w:pPr>
                                    <w:pStyle w:val="Kop3"/>
                                    <w:tabs>
                                      <w:tab w:val="left" w:pos="4253"/>
                                      <w:tab w:val="left" w:pos="7938"/>
                                      <w:tab w:val="left" w:pos="8505"/>
                                    </w:tabs>
                                    <w:ind w:right="-765"/>
                                  </w:pPr>
                                  <w:bookmarkStart w:id="0" w:name="bw_geadresseerde"/>
                                  <w:r w:rsidRPr="00752BE2">
                                    <w:rPr>
                                      <w:rStyle w:val="Kop2Char"/>
                                    </w:rPr>
                                    <w:t>Activiteitenverslag</w:t>
                                  </w:r>
                                  <w:r>
                                    <w:t xml:space="preserve"> </w:t>
                                  </w:r>
                                </w:p>
                                <w:p w14:paraId="39EA767A" w14:textId="0F96E1AE" w:rsidR="00B77F4A" w:rsidRPr="00B77F4A" w:rsidRDefault="00752BE2" w:rsidP="00663420">
                                  <w:pPr>
                                    <w:pStyle w:val="Kop3"/>
                                    <w:tabs>
                                      <w:tab w:val="left" w:pos="4253"/>
                                      <w:tab w:val="left" w:pos="7938"/>
                                      <w:tab w:val="left" w:pos="8505"/>
                                    </w:tabs>
                                    <w:ind w:right="-765"/>
                                  </w:pPr>
                                  <w:proofErr w:type="spellStart"/>
                                  <w:r>
                                    <w:t>P</w:t>
                                  </w:r>
                                  <w:r>
                                    <w:t>rojectsubsidie</w:t>
                                  </w:r>
                                  <w:r>
                                    <w:t xml:space="preserve"> </w:t>
                                  </w:r>
                                  <w:r w:rsidR="00B77F4A" w:rsidRPr="005C7EB6">
                                    <w:t>‘Standaar</w:t>
                                  </w:r>
                                  <w:proofErr w:type="spellEnd"/>
                                  <w:r w:rsidR="00B77F4A" w:rsidRPr="005C7EB6">
                                    <w:t xml:space="preserve">d methodiek toegangsverlening </w:t>
                                  </w:r>
                                  <w:r>
                                    <w:t>A</w:t>
                                  </w:r>
                                  <w:r w:rsidR="00B77F4A" w:rsidRPr="005C7EB6">
                                    <w:t>PI’s’</w:t>
                                  </w:r>
                                </w:p>
                                <w:p w14:paraId="75FFFB18" w14:textId="4A2A277C" w:rsidR="0043607B" w:rsidRPr="0043607B" w:rsidRDefault="0043607B" w:rsidP="00663420">
                                  <w:pPr>
                                    <w:tabs>
                                      <w:tab w:val="left" w:pos="4253"/>
                                      <w:tab w:val="left" w:pos="7938"/>
                                      <w:tab w:val="left" w:pos="8505"/>
                                    </w:tabs>
                                    <w:ind w:right="-765"/>
                                  </w:pPr>
                                </w:p>
                                <w:bookmarkEnd w:id="0"/>
                                <w:p w14:paraId="294349A0" w14:textId="77777777" w:rsidR="00081EDD" w:rsidRDefault="00081EDD" w:rsidP="00663420">
                                  <w:pPr>
                                    <w:tabs>
                                      <w:tab w:val="left" w:pos="4253"/>
                                      <w:tab w:val="left" w:pos="7938"/>
                                      <w:tab w:val="left" w:pos="8505"/>
                                    </w:tabs>
                                    <w:ind w:right="-765"/>
                                  </w:pPr>
                                </w:p>
                              </w:tc>
                              <w:tc>
                                <w:tcPr>
                                  <w:tcW w:w="3336" w:type="dxa"/>
                                </w:tcPr>
                                <w:p w14:paraId="156C3706" w14:textId="77777777" w:rsidR="00081EDD" w:rsidRPr="00815D83" w:rsidRDefault="00081EDD" w:rsidP="00663420">
                                  <w:pPr>
                                    <w:tabs>
                                      <w:tab w:val="left" w:pos="4253"/>
                                      <w:tab w:val="left" w:pos="7938"/>
                                      <w:tab w:val="left" w:pos="8505"/>
                                    </w:tabs>
                                    <w:ind w:left="340" w:right="-765" w:firstLine="284"/>
                                    <w:rPr>
                                      <w:b/>
                                      <w:sz w:val="16"/>
                                    </w:rPr>
                                  </w:pPr>
                                </w:p>
                              </w:tc>
                              <w:tc>
                                <w:tcPr>
                                  <w:tcW w:w="27" w:type="dxa"/>
                                  <w:gridSpan w:val="2"/>
                                </w:tcPr>
                                <w:p w14:paraId="7387A7FC" w14:textId="77777777" w:rsidR="00081EDD" w:rsidRPr="00815D83" w:rsidRDefault="00081EDD" w:rsidP="00792931">
                                  <w:pPr>
                                    <w:tabs>
                                      <w:tab w:val="left" w:pos="7938"/>
                                      <w:tab w:val="left" w:pos="8505"/>
                                    </w:tabs>
                                    <w:ind w:right="621"/>
                                    <w:rPr>
                                      <w:b/>
                                      <w:sz w:val="16"/>
                                    </w:rPr>
                                  </w:pPr>
                                </w:p>
                              </w:tc>
                              <w:tc>
                                <w:tcPr>
                                  <w:tcW w:w="2497" w:type="dxa"/>
                                  <w:gridSpan w:val="2"/>
                                  <w:vMerge w:val="restart"/>
                                </w:tcPr>
                                <w:p w14:paraId="36446157" w14:textId="77777777" w:rsidR="00081EDD" w:rsidRPr="00815D83" w:rsidRDefault="00081EDD" w:rsidP="00792931">
                                  <w:pPr>
                                    <w:tabs>
                                      <w:tab w:val="left" w:pos="7938"/>
                                      <w:tab w:val="left" w:pos="8505"/>
                                    </w:tabs>
                                    <w:ind w:right="621"/>
                                    <w:rPr>
                                      <w:b/>
                                      <w:sz w:val="16"/>
                                    </w:rPr>
                                  </w:pPr>
                                  <w:bookmarkStart w:id="1" w:name="bw_datum"/>
                                  <w:r w:rsidRPr="00815D83">
                                    <w:rPr>
                                      <w:b/>
                                      <w:sz w:val="16"/>
                                    </w:rPr>
                                    <w:t>Datum</w:t>
                                  </w:r>
                                </w:p>
                                <w:sdt>
                                  <w:sdtPr>
                                    <w:alias w:val="datum"/>
                                    <w:tag w:val="datum"/>
                                    <w:id w:val="311797547"/>
                                    <w:placeholder>
                                      <w:docPart w:val="1889A5EFE540884C94323130B297E172"/>
                                    </w:placeholder>
                                    <w:date w:fullDate="2025-12-10T00:00:00Z">
                                      <w:dateFormat w:val="d MMMM yyyy"/>
                                      <w:lid w:val="nl-NL"/>
                                      <w:storeMappedDataAs w:val="dateTime"/>
                                      <w:calendar w:val="gregorian"/>
                                    </w:date>
                                  </w:sdtPr>
                                  <w:sdtEndPr/>
                                  <w:sdtContent>
                                    <w:p w14:paraId="78570491" w14:textId="2277082B" w:rsidR="00081EDD" w:rsidRPr="00B95931" w:rsidRDefault="008C464C" w:rsidP="00792931">
                                      <w:pPr>
                                        <w:tabs>
                                          <w:tab w:val="left" w:pos="7938"/>
                                          <w:tab w:val="left" w:pos="8505"/>
                                        </w:tabs>
                                        <w:ind w:right="621"/>
                                      </w:pPr>
                                      <w:r>
                                        <w:t>10</w:t>
                                      </w:r>
                                      <w:r w:rsidR="00560E35">
                                        <w:t xml:space="preserve"> </w:t>
                                      </w:r>
                                      <w:r>
                                        <w:t>december</w:t>
                                      </w:r>
                                      <w:r w:rsidR="00560E35">
                                        <w:t xml:space="preserve"> 2025</w:t>
                                      </w:r>
                                    </w:p>
                                  </w:sdtContent>
                                </w:sdt>
                                <w:p w14:paraId="60E027FE" w14:textId="1ADB7D79" w:rsidR="00B2354A" w:rsidRPr="00B2354A" w:rsidRDefault="00B2354A" w:rsidP="00792931">
                                  <w:pPr>
                                    <w:tabs>
                                      <w:tab w:val="left" w:pos="7938"/>
                                      <w:tab w:val="left" w:pos="8505"/>
                                    </w:tabs>
                                    <w:ind w:right="621"/>
                                    <w:rPr>
                                      <w:bCs/>
                                      <w:sz w:val="16"/>
                                    </w:rPr>
                                  </w:pPr>
                                  <w:bookmarkStart w:id="2" w:name="bw_uwkenmerk"/>
                                  <w:bookmarkEnd w:id="1"/>
                                  <w:r>
                                    <w:rPr>
                                      <w:b/>
                                      <w:sz w:val="16"/>
                                    </w:rPr>
                                    <w:t xml:space="preserve">Versie </w:t>
                                  </w:r>
                                  <w:r w:rsidRPr="00B2354A">
                                    <w:rPr>
                                      <w:bCs/>
                                      <w:sz w:val="16"/>
                                    </w:rPr>
                                    <w:t>1.0</w:t>
                                  </w:r>
                                </w:p>
                                <w:p w14:paraId="1F978849" w14:textId="1C8461CB" w:rsidR="00081EDD" w:rsidRPr="005E1901" w:rsidRDefault="005E1901" w:rsidP="00792931">
                                  <w:pPr>
                                    <w:tabs>
                                      <w:tab w:val="left" w:pos="7938"/>
                                      <w:tab w:val="left" w:pos="8505"/>
                                    </w:tabs>
                                    <w:ind w:right="621"/>
                                    <w:rPr>
                                      <w:sz w:val="16"/>
                                      <w:szCs w:val="16"/>
                                    </w:rPr>
                                  </w:pPr>
                                  <w:r w:rsidRPr="005E1901">
                                    <w:rPr>
                                      <w:b/>
                                      <w:bCs/>
                                      <w:sz w:val="16"/>
                                      <w:szCs w:val="16"/>
                                    </w:rPr>
                                    <w:t>Contact</w:t>
                                  </w:r>
                                  <w:r w:rsidRPr="005E1901">
                                    <w:rPr>
                                      <w:sz w:val="16"/>
                                      <w:szCs w:val="16"/>
                                    </w:rPr>
                                    <w:t xml:space="preserve"> </w:t>
                                  </w:r>
                                  <w:r w:rsidRPr="005E1901">
                                    <w:t>marc.deboer@vng.nl</w:t>
                                  </w:r>
                                  <w:sdt>
                                    <w:sdtPr>
                                      <w:alias w:val="uwkenmerk"/>
                                      <w:tag w:val="uwkenmerk"/>
                                      <w:id w:val="406610219"/>
                                      <w:placeholder>
                                        <w:docPart w:val="D834700E23833648B1531AF332A06721"/>
                                      </w:placeholder>
                                      <w:showingPlcHdr/>
                                      <w:text w:multiLine="1"/>
                                    </w:sdtPr>
                                    <w:sdtEndPr/>
                                    <w:sdtContent>
                                      <w:r w:rsidR="00B2354A" w:rsidRPr="005E1901">
                                        <w:t xml:space="preserve"> </w:t>
                                      </w:r>
                                    </w:sdtContent>
                                  </w:sdt>
                                </w:p>
                                <w:bookmarkEnd w:id="2" w:displacedByCustomXml="next"/>
                                <w:bookmarkStart w:id="3" w:name="bw_doorkiesnummer" w:displacedByCustomXml="next"/>
                                <w:sdt>
                                  <w:sdtPr>
                                    <w:rPr>
                                      <w:b/>
                                      <w:vanish/>
                                      <w:sz w:val="16"/>
                                    </w:rPr>
                                    <w:alias w:val="lbl_doorkiesnummer"/>
                                    <w:tag w:val="lbl_doorkiesnummer"/>
                                    <w:id w:val="406610220"/>
                                    <w:placeholder>
                                      <w:docPart w:val="FFDFCAE99D54024396867290F753A37C"/>
                                    </w:placeholder>
                                    <w:text/>
                                  </w:sdtPr>
                                  <w:sdtEndPr/>
                                  <w:sdtContent>
                                    <w:p w14:paraId="13541DC2" w14:textId="77777777" w:rsidR="00081EDD" w:rsidRPr="00BF027B" w:rsidRDefault="00081EDD" w:rsidP="00792931">
                                      <w:pPr>
                                        <w:tabs>
                                          <w:tab w:val="left" w:pos="7938"/>
                                          <w:tab w:val="left" w:pos="8505"/>
                                        </w:tabs>
                                        <w:ind w:right="621"/>
                                        <w:rPr>
                                          <w:b/>
                                          <w:vanish/>
                                          <w:sz w:val="16"/>
                                        </w:rPr>
                                      </w:pPr>
                                      <w:r w:rsidRPr="00BF027B">
                                        <w:rPr>
                                          <w:b/>
                                          <w:vanish/>
                                          <w:sz w:val="16"/>
                                        </w:rPr>
                                        <w:t>Telefoon</w:t>
                                      </w:r>
                                    </w:p>
                                  </w:sdtContent>
                                </w:sdt>
                                <w:sdt>
                                  <w:sdtPr>
                                    <w:rPr>
                                      <w:vanish/>
                                    </w:rPr>
                                    <w:alias w:val="doorkiesnummer"/>
                                    <w:tag w:val="doorkiesnummer"/>
                                    <w:id w:val="406610221"/>
                                    <w:placeholder>
                                      <w:docPart w:val="7CDE7A7043C3E64DB6186F1B4E7334EE"/>
                                    </w:placeholder>
                                    <w:showingPlcHdr/>
                                    <w:text w:multiLine="1"/>
                                  </w:sdtPr>
                                  <w:sdtEndPr/>
                                  <w:sdtContent>
                                    <w:p w14:paraId="1D0648A9" w14:textId="77777777" w:rsidR="00081EDD" w:rsidRPr="00BF027B" w:rsidRDefault="00081EDD" w:rsidP="00792931">
                                      <w:pPr>
                                        <w:tabs>
                                          <w:tab w:val="left" w:pos="7938"/>
                                          <w:tab w:val="left" w:pos="8505"/>
                                        </w:tabs>
                                        <w:ind w:right="621"/>
                                        <w:rPr>
                                          <w:vanish/>
                                        </w:rPr>
                                      </w:pPr>
                                      <w:r w:rsidRPr="00BF027B">
                                        <w:rPr>
                                          <w:vanish/>
                                        </w:rPr>
                                        <w:t xml:space="preserve"> </w:t>
                                      </w:r>
                                    </w:p>
                                  </w:sdtContent>
                                </w:sdt>
                                <w:bookmarkEnd w:id="3" w:displacedByCustomXml="next"/>
                                <w:bookmarkStart w:id="4" w:name="bw_bijlage" w:displacedByCustomXml="next"/>
                                <w:sdt>
                                  <w:sdtPr>
                                    <w:rPr>
                                      <w:b/>
                                      <w:vanish/>
                                      <w:sz w:val="16"/>
                                    </w:rPr>
                                    <w:alias w:val="lbl_aantalbijlagen"/>
                                    <w:tag w:val="lbl_aantalbijlagen"/>
                                    <w:id w:val="406610222"/>
                                    <w:placeholder>
                                      <w:docPart w:val="FFDFCAE99D54024396867290F753A37C"/>
                                    </w:placeholder>
                                    <w:text/>
                                  </w:sdtPr>
                                  <w:sdtEndPr/>
                                  <w:sdtContent>
                                    <w:p w14:paraId="151E432E" w14:textId="77777777" w:rsidR="00081EDD" w:rsidRPr="00BF027B" w:rsidRDefault="00081EDD" w:rsidP="00792931">
                                      <w:pPr>
                                        <w:tabs>
                                          <w:tab w:val="left" w:pos="7938"/>
                                          <w:tab w:val="left" w:pos="8505"/>
                                        </w:tabs>
                                        <w:ind w:right="621"/>
                                        <w:rPr>
                                          <w:b/>
                                          <w:vanish/>
                                          <w:sz w:val="16"/>
                                        </w:rPr>
                                      </w:pPr>
                                      <w:r w:rsidRPr="00BF027B">
                                        <w:rPr>
                                          <w:b/>
                                          <w:vanish/>
                                          <w:sz w:val="16"/>
                                        </w:rPr>
                                        <w:t>Bijlage(n)</w:t>
                                      </w:r>
                                    </w:p>
                                  </w:sdtContent>
                                </w:sdt>
                                <w:sdt>
                                  <w:sdtPr>
                                    <w:rPr>
                                      <w:vanish/>
                                    </w:rPr>
                                    <w:alias w:val="bijlage"/>
                                    <w:tag w:val="bijlage"/>
                                    <w:id w:val="406610223"/>
                                    <w:placeholder>
                                      <w:docPart w:val="7CDE7A7043C3E64DB6186F1B4E7334EE"/>
                                    </w:placeholder>
                                    <w:showingPlcHdr/>
                                    <w:text w:multiLine="1"/>
                                  </w:sdtPr>
                                  <w:sdtEndPr/>
                                  <w:sdtContent>
                                    <w:p w14:paraId="4503EFA3" w14:textId="77777777" w:rsidR="00081EDD" w:rsidRPr="00BF027B" w:rsidRDefault="00081EDD" w:rsidP="00792931">
                                      <w:pPr>
                                        <w:tabs>
                                          <w:tab w:val="left" w:pos="7938"/>
                                          <w:tab w:val="left" w:pos="8505"/>
                                        </w:tabs>
                                        <w:ind w:right="621"/>
                                        <w:rPr>
                                          <w:vanish/>
                                        </w:rPr>
                                      </w:pPr>
                                      <w:r w:rsidRPr="00BF027B">
                                        <w:rPr>
                                          <w:vanish/>
                                        </w:rPr>
                                        <w:t xml:space="preserve"> </w:t>
                                      </w:r>
                                    </w:p>
                                  </w:sdtContent>
                                </w:sdt>
                                <w:bookmarkEnd w:id="4"/>
                                <w:p w14:paraId="430D1555" w14:textId="77777777" w:rsidR="00081EDD" w:rsidRDefault="00081EDD" w:rsidP="00792931">
                                  <w:pPr>
                                    <w:tabs>
                                      <w:tab w:val="left" w:pos="7938"/>
                                      <w:tab w:val="left" w:pos="8505"/>
                                    </w:tabs>
                                    <w:ind w:right="621"/>
                                  </w:pPr>
                                </w:p>
                              </w:tc>
                            </w:tr>
                            <w:tr w:rsidR="00792931" w14:paraId="4470A9E2" w14:textId="77777777" w:rsidTr="00792931">
                              <w:trPr>
                                <w:gridAfter w:val="1"/>
                                <w:wAfter w:w="344" w:type="dxa"/>
                              </w:trPr>
                              <w:tc>
                                <w:tcPr>
                                  <w:tcW w:w="4910" w:type="dxa"/>
                                  <w:vMerge/>
                                </w:tcPr>
                                <w:p w14:paraId="3A7848C1" w14:textId="77777777" w:rsidR="00081EDD" w:rsidRDefault="00081EDD" w:rsidP="00792931">
                                  <w:pPr>
                                    <w:tabs>
                                      <w:tab w:val="left" w:pos="7938"/>
                                      <w:tab w:val="left" w:pos="8505"/>
                                    </w:tabs>
                                    <w:ind w:right="621"/>
                                  </w:pPr>
                                </w:p>
                              </w:tc>
                              <w:tc>
                                <w:tcPr>
                                  <w:tcW w:w="3336" w:type="dxa"/>
                                </w:tcPr>
                                <w:p w14:paraId="338BF11A" w14:textId="77777777" w:rsidR="00081EDD" w:rsidRPr="00815D83" w:rsidRDefault="00081EDD" w:rsidP="00792931">
                                  <w:pPr>
                                    <w:tabs>
                                      <w:tab w:val="left" w:pos="7938"/>
                                      <w:tab w:val="left" w:pos="8505"/>
                                    </w:tabs>
                                    <w:ind w:right="621"/>
                                    <w:rPr>
                                      <w:b/>
                                      <w:sz w:val="16"/>
                                    </w:rPr>
                                  </w:pPr>
                                </w:p>
                              </w:tc>
                              <w:tc>
                                <w:tcPr>
                                  <w:tcW w:w="27" w:type="dxa"/>
                                  <w:gridSpan w:val="2"/>
                                </w:tcPr>
                                <w:p w14:paraId="1AAD35E2" w14:textId="77777777" w:rsidR="00081EDD" w:rsidRPr="00815D83" w:rsidRDefault="00081EDD" w:rsidP="00792931">
                                  <w:pPr>
                                    <w:tabs>
                                      <w:tab w:val="left" w:pos="7938"/>
                                      <w:tab w:val="left" w:pos="8505"/>
                                    </w:tabs>
                                    <w:ind w:right="621"/>
                                    <w:rPr>
                                      <w:b/>
                                      <w:sz w:val="16"/>
                                    </w:rPr>
                                  </w:pPr>
                                </w:p>
                              </w:tc>
                              <w:tc>
                                <w:tcPr>
                                  <w:tcW w:w="2497" w:type="dxa"/>
                                  <w:gridSpan w:val="2"/>
                                  <w:vMerge/>
                                </w:tcPr>
                                <w:p w14:paraId="01F8E4DD" w14:textId="77777777" w:rsidR="00081EDD" w:rsidRPr="00815D83" w:rsidRDefault="00081EDD" w:rsidP="00792931">
                                  <w:pPr>
                                    <w:tabs>
                                      <w:tab w:val="left" w:pos="7938"/>
                                      <w:tab w:val="left" w:pos="8505"/>
                                    </w:tabs>
                                    <w:ind w:right="621"/>
                                    <w:rPr>
                                      <w:b/>
                                      <w:sz w:val="16"/>
                                    </w:rPr>
                                  </w:pPr>
                                </w:p>
                              </w:tc>
                            </w:tr>
                            <w:tr w:rsidR="00792931" w14:paraId="5FDC59A0" w14:textId="77777777" w:rsidTr="00792931">
                              <w:trPr>
                                <w:trHeight w:hRule="exact" w:val="550"/>
                              </w:trPr>
                              <w:tc>
                                <w:tcPr>
                                  <w:tcW w:w="8256" w:type="dxa"/>
                                  <w:gridSpan w:val="3"/>
                                </w:tcPr>
                                <w:p w14:paraId="31321467" w14:textId="77777777" w:rsidR="00081EDD" w:rsidRDefault="00081EDD" w:rsidP="00792931">
                                  <w:pPr>
                                    <w:tabs>
                                      <w:tab w:val="left" w:pos="7938"/>
                                      <w:tab w:val="left" w:pos="8505"/>
                                    </w:tabs>
                                    <w:ind w:right="621"/>
                                    <w:rPr>
                                      <w:b/>
                                      <w:sz w:val="16"/>
                                    </w:rPr>
                                  </w:pPr>
                                </w:p>
                              </w:tc>
                              <w:tc>
                                <w:tcPr>
                                  <w:tcW w:w="27" w:type="dxa"/>
                                  <w:gridSpan w:val="2"/>
                                </w:tcPr>
                                <w:p w14:paraId="694580F7" w14:textId="77777777" w:rsidR="00081EDD" w:rsidRPr="00815D83" w:rsidRDefault="00081EDD" w:rsidP="00792931">
                                  <w:pPr>
                                    <w:tabs>
                                      <w:tab w:val="left" w:pos="7938"/>
                                      <w:tab w:val="left" w:pos="8505"/>
                                    </w:tabs>
                                    <w:ind w:right="621"/>
                                    <w:rPr>
                                      <w:b/>
                                      <w:sz w:val="16"/>
                                    </w:rPr>
                                  </w:pPr>
                                </w:p>
                              </w:tc>
                              <w:tc>
                                <w:tcPr>
                                  <w:tcW w:w="2831" w:type="dxa"/>
                                  <w:gridSpan w:val="2"/>
                                </w:tcPr>
                                <w:p w14:paraId="2A7183DC" w14:textId="77777777" w:rsidR="00081EDD" w:rsidRPr="00815D83" w:rsidRDefault="00081EDD" w:rsidP="00792931">
                                  <w:pPr>
                                    <w:tabs>
                                      <w:tab w:val="left" w:pos="7938"/>
                                      <w:tab w:val="left" w:pos="8505"/>
                                    </w:tabs>
                                    <w:ind w:right="621"/>
                                    <w:rPr>
                                      <w:b/>
                                      <w:sz w:val="16"/>
                                    </w:rPr>
                                  </w:pPr>
                                </w:p>
                              </w:tc>
                            </w:tr>
                            <w:tr w:rsidR="00792931" w14:paraId="10315A6F" w14:textId="77777777" w:rsidTr="00792931">
                              <w:trPr>
                                <w:trHeight w:val="794"/>
                              </w:trPr>
                              <w:tc>
                                <w:tcPr>
                                  <w:tcW w:w="8256" w:type="dxa"/>
                                  <w:gridSpan w:val="3"/>
                                </w:tcPr>
                                <w:p w14:paraId="48283711" w14:textId="15BD59E2" w:rsidR="00081EDD" w:rsidRPr="00815D83" w:rsidRDefault="00081EDD" w:rsidP="00792931">
                                  <w:pPr>
                                    <w:tabs>
                                      <w:tab w:val="left" w:pos="7938"/>
                                      <w:tab w:val="left" w:pos="8505"/>
                                    </w:tabs>
                                    <w:ind w:right="621"/>
                                    <w:rPr>
                                      <w:b/>
                                      <w:sz w:val="16"/>
                                    </w:rPr>
                                  </w:pPr>
                                </w:p>
                              </w:tc>
                              <w:tc>
                                <w:tcPr>
                                  <w:tcW w:w="27" w:type="dxa"/>
                                  <w:gridSpan w:val="2"/>
                                </w:tcPr>
                                <w:p w14:paraId="49D55673" w14:textId="77777777" w:rsidR="00081EDD" w:rsidRPr="00815D83" w:rsidRDefault="00081EDD" w:rsidP="00792931">
                                  <w:pPr>
                                    <w:tabs>
                                      <w:tab w:val="left" w:pos="7938"/>
                                      <w:tab w:val="left" w:pos="8505"/>
                                    </w:tabs>
                                    <w:ind w:right="621"/>
                                    <w:rPr>
                                      <w:b/>
                                      <w:sz w:val="16"/>
                                    </w:rPr>
                                  </w:pPr>
                                </w:p>
                              </w:tc>
                              <w:tc>
                                <w:tcPr>
                                  <w:tcW w:w="2831" w:type="dxa"/>
                                  <w:gridSpan w:val="2"/>
                                </w:tcPr>
                                <w:p w14:paraId="18625A5D" w14:textId="77777777" w:rsidR="00081EDD" w:rsidRPr="00815D83" w:rsidRDefault="00081EDD" w:rsidP="00792931">
                                  <w:pPr>
                                    <w:tabs>
                                      <w:tab w:val="left" w:pos="7938"/>
                                      <w:tab w:val="left" w:pos="8505"/>
                                    </w:tabs>
                                    <w:ind w:right="621"/>
                                    <w:rPr>
                                      <w:b/>
                                      <w:sz w:val="16"/>
                                    </w:rPr>
                                  </w:pPr>
                                </w:p>
                              </w:tc>
                            </w:tr>
                          </w:tbl>
                          <w:p w14:paraId="50671416" w14:textId="77777777" w:rsidR="00081EDD" w:rsidRPr="002F31FE" w:rsidRDefault="00081EDD" w:rsidP="00792931">
                            <w:pPr>
                              <w:tabs>
                                <w:tab w:val="left" w:pos="7938"/>
                                <w:tab w:val="left" w:pos="8505"/>
                              </w:tabs>
                              <w:ind w:right="621"/>
                              <w:rPr>
                                <w:sz w:val="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22EBDC" id="_x0000_t202" coordsize="21600,21600" o:spt="202" path="m,l,21600r21600,l21600,xe">
                <v:stroke joinstyle="miter"/>
                <v:path gradientshapeok="t" o:connecttype="rect"/>
              </v:shapetype>
              <v:shape id="Tekstvak 5" o:spid="_x0000_s1026" type="#_x0000_t202" style="position:absolute;margin-left:0;margin-top:93.4pt;width:507.3pt;height:90.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" o:allowincell="f" o:allowoverlap="f" stroked="f">
                <v:textbox inset="0,0,0,0">
                  <w:txbxContent>
                    <w:tbl>
                      <w:tblPr>
                        <w:tblW w:w="11114" w:type="dxa"/>
                        <w:tblCellMar>
                          <w:left w:w="0" w:type="dxa"/>
                          <w:right w:w="0" w:type="dxa"/>
                        </w:tblCellMar>
                        <w:tblLook w:val="04A0" w:firstRow="1" w:lastRow="0" w:firstColumn="1" w:lastColumn="0" w:noHBand="0" w:noVBand="1"/>
                      </w:tblPr>
                      <w:tblGrid>
                        <w:gridCol w:w="4910"/>
                        <w:gridCol w:w="3336"/>
                        <w:gridCol w:w="10"/>
                        <w:gridCol w:w="17"/>
                        <w:gridCol w:w="10"/>
                        <w:gridCol w:w="2487"/>
                        <w:gridCol w:w="344"/>
                      </w:tblGrid>
                      <w:tr w:rsidR="00792931" w14:paraId="67F844E7" w14:textId="77777777" w:rsidTr="00792931">
                        <w:trPr>
                          <w:gridAfter w:val="1"/>
                          <w:wAfter w:w="344" w:type="dxa"/>
                          <w:trHeight w:val="2807"/>
                        </w:trPr>
                        <w:tc>
                          <w:tcPr>
                            <w:tcW w:w="4910" w:type="dxa"/>
                            <w:vMerge w:val="restart"/>
                          </w:tcPr>
                          <w:p w14:paraId="52FBB2CD" w14:textId="77777777" w:rsidR="00752BE2" w:rsidRDefault="0043607B" w:rsidP="00663420">
                            <w:pPr>
                              <w:pStyle w:val="Kop3"/>
                              <w:tabs>
                                <w:tab w:val="left" w:pos="4253"/>
                                <w:tab w:val="left" w:pos="7938"/>
                                <w:tab w:val="left" w:pos="8505"/>
                              </w:tabs>
                              <w:ind w:right="-765"/>
                            </w:pPr>
                            <w:bookmarkStart w:id="5" w:name="bw_geadresseerde"/>
                            <w:r w:rsidRPr="00752BE2">
                              <w:rPr>
                                <w:rStyle w:val="Kop2Char"/>
                              </w:rPr>
                              <w:t>Activiteitenverslag</w:t>
                            </w:r>
                            <w:r>
                              <w:t xml:space="preserve"> </w:t>
                            </w:r>
                          </w:p>
                          <w:p w14:paraId="39EA767A" w14:textId="0F96E1AE" w:rsidR="00B77F4A" w:rsidRPr="00B77F4A" w:rsidRDefault="00752BE2" w:rsidP="00663420">
                            <w:pPr>
                              <w:pStyle w:val="Kop3"/>
                              <w:tabs>
                                <w:tab w:val="left" w:pos="4253"/>
                                <w:tab w:val="left" w:pos="7938"/>
                                <w:tab w:val="left" w:pos="8505"/>
                              </w:tabs>
                              <w:ind w:right="-765"/>
                            </w:pPr>
                            <w:proofErr w:type="spellStart"/>
                            <w:r>
                              <w:t>P</w:t>
                            </w:r>
                            <w:r>
                              <w:t>rojectsubsidie</w:t>
                            </w:r>
                            <w:r>
                              <w:t xml:space="preserve"> </w:t>
                            </w:r>
                            <w:r w:rsidR="00B77F4A" w:rsidRPr="005C7EB6">
                              <w:t>‘Standaar</w:t>
                            </w:r>
                            <w:proofErr w:type="spellEnd"/>
                            <w:r w:rsidR="00B77F4A" w:rsidRPr="005C7EB6">
                              <w:t xml:space="preserve">d methodiek toegangsverlening </w:t>
                            </w:r>
                            <w:r>
                              <w:t>A</w:t>
                            </w:r>
                            <w:r w:rsidR="00B77F4A" w:rsidRPr="005C7EB6">
                              <w:t>PI’s’</w:t>
                            </w:r>
                          </w:p>
                          <w:p w14:paraId="75FFFB18" w14:textId="4A2A277C" w:rsidR="0043607B" w:rsidRPr="0043607B" w:rsidRDefault="0043607B" w:rsidP="00663420">
                            <w:pPr>
                              <w:tabs>
                                <w:tab w:val="left" w:pos="4253"/>
                                <w:tab w:val="left" w:pos="7938"/>
                                <w:tab w:val="left" w:pos="8505"/>
                              </w:tabs>
                              <w:ind w:right="-765"/>
                            </w:pPr>
                          </w:p>
                          <w:bookmarkEnd w:id="5"/>
                          <w:p w14:paraId="294349A0" w14:textId="77777777" w:rsidR="00081EDD" w:rsidRDefault="00081EDD" w:rsidP="00663420">
                            <w:pPr>
                              <w:tabs>
                                <w:tab w:val="left" w:pos="4253"/>
                                <w:tab w:val="left" w:pos="7938"/>
                                <w:tab w:val="left" w:pos="8505"/>
                              </w:tabs>
                              <w:ind w:right="-765"/>
                            </w:pPr>
                          </w:p>
                        </w:tc>
                        <w:tc>
                          <w:tcPr>
                            <w:tcW w:w="3336" w:type="dxa"/>
                          </w:tcPr>
                          <w:p w14:paraId="156C3706" w14:textId="77777777" w:rsidR="00081EDD" w:rsidRPr="00815D83" w:rsidRDefault="00081EDD" w:rsidP="00663420">
                            <w:pPr>
                              <w:tabs>
                                <w:tab w:val="left" w:pos="4253"/>
                                <w:tab w:val="left" w:pos="7938"/>
                                <w:tab w:val="left" w:pos="8505"/>
                              </w:tabs>
                              <w:ind w:left="340" w:right="-765" w:firstLine="284"/>
                              <w:rPr>
                                <w:b/>
                                <w:sz w:val="16"/>
                              </w:rPr>
                            </w:pPr>
                          </w:p>
                        </w:tc>
                        <w:tc>
                          <w:tcPr>
                            <w:tcW w:w="27" w:type="dxa"/>
                            <w:gridSpan w:val="2"/>
                          </w:tcPr>
                          <w:p w14:paraId="7387A7FC" w14:textId="77777777" w:rsidR="00081EDD" w:rsidRPr="00815D83" w:rsidRDefault="00081EDD" w:rsidP="00792931">
                            <w:pPr>
                              <w:tabs>
                                <w:tab w:val="left" w:pos="7938"/>
                                <w:tab w:val="left" w:pos="8505"/>
                              </w:tabs>
                              <w:ind w:right="621"/>
                              <w:rPr>
                                <w:b/>
                                <w:sz w:val="16"/>
                              </w:rPr>
                            </w:pPr>
                          </w:p>
                        </w:tc>
                        <w:tc>
                          <w:tcPr>
                            <w:tcW w:w="2497" w:type="dxa"/>
                            <w:gridSpan w:val="2"/>
                            <w:vMerge w:val="restart"/>
                          </w:tcPr>
                          <w:p w14:paraId="36446157" w14:textId="77777777" w:rsidR="00081EDD" w:rsidRPr="00815D83" w:rsidRDefault="00081EDD" w:rsidP="00792931">
                            <w:pPr>
                              <w:tabs>
                                <w:tab w:val="left" w:pos="7938"/>
                                <w:tab w:val="left" w:pos="8505"/>
                              </w:tabs>
                              <w:ind w:right="621"/>
                              <w:rPr>
                                <w:b/>
                                <w:sz w:val="16"/>
                              </w:rPr>
                            </w:pPr>
                            <w:bookmarkStart w:id="6" w:name="bw_datum"/>
                            <w:r w:rsidRPr="00815D83">
                              <w:rPr>
                                <w:b/>
                                <w:sz w:val="16"/>
                              </w:rPr>
                              <w:t>Datum</w:t>
                            </w:r>
                          </w:p>
                          <w:sdt>
                            <w:sdtPr>
                              <w:alias w:val="datum"/>
                              <w:tag w:val="datum"/>
                              <w:id w:val="311797547"/>
                              <w:placeholder>
                                <w:docPart w:val="1889A5EFE540884C94323130B297E172"/>
                              </w:placeholder>
                              <w:date w:fullDate="2025-12-10T00:00:00Z">
                                <w:dateFormat w:val="d MMMM yyyy"/>
                                <w:lid w:val="nl-NL"/>
                                <w:storeMappedDataAs w:val="dateTime"/>
                                <w:calendar w:val="gregorian"/>
                              </w:date>
                            </w:sdtPr>
                            <w:sdtEndPr/>
                            <w:sdtContent>
                              <w:p w14:paraId="78570491" w14:textId="2277082B" w:rsidR="00081EDD" w:rsidRPr="00B95931" w:rsidRDefault="008C464C" w:rsidP="00792931">
                                <w:pPr>
                                  <w:tabs>
                                    <w:tab w:val="left" w:pos="7938"/>
                                    <w:tab w:val="left" w:pos="8505"/>
                                  </w:tabs>
                                  <w:ind w:right="621"/>
                                </w:pPr>
                                <w:r>
                                  <w:t>10</w:t>
                                </w:r>
                                <w:r w:rsidR="00560E35">
                                  <w:t xml:space="preserve"> </w:t>
                                </w:r>
                                <w:r>
                                  <w:t>december</w:t>
                                </w:r>
                                <w:r w:rsidR="00560E35">
                                  <w:t xml:space="preserve"> 2025</w:t>
                                </w:r>
                              </w:p>
                            </w:sdtContent>
                          </w:sdt>
                          <w:p w14:paraId="60E027FE" w14:textId="1ADB7D79" w:rsidR="00B2354A" w:rsidRPr="00B2354A" w:rsidRDefault="00B2354A" w:rsidP="00792931">
                            <w:pPr>
                              <w:tabs>
                                <w:tab w:val="left" w:pos="7938"/>
                                <w:tab w:val="left" w:pos="8505"/>
                              </w:tabs>
                              <w:ind w:right="621"/>
                              <w:rPr>
                                <w:bCs/>
                                <w:sz w:val="16"/>
                              </w:rPr>
                            </w:pPr>
                            <w:bookmarkStart w:id="7" w:name="bw_uwkenmerk"/>
                            <w:bookmarkEnd w:id="6"/>
                            <w:r>
                              <w:rPr>
                                <w:b/>
                                <w:sz w:val="16"/>
                              </w:rPr>
                              <w:t xml:space="preserve">Versie </w:t>
                            </w:r>
                            <w:r w:rsidRPr="00B2354A">
                              <w:rPr>
                                <w:bCs/>
                                <w:sz w:val="16"/>
                              </w:rPr>
                              <w:t>1.0</w:t>
                            </w:r>
                          </w:p>
                          <w:p w14:paraId="1F978849" w14:textId="1C8461CB" w:rsidR="00081EDD" w:rsidRPr="005E1901" w:rsidRDefault="005E1901" w:rsidP="00792931">
                            <w:pPr>
                              <w:tabs>
                                <w:tab w:val="left" w:pos="7938"/>
                                <w:tab w:val="left" w:pos="8505"/>
                              </w:tabs>
                              <w:ind w:right="621"/>
                              <w:rPr>
                                <w:sz w:val="16"/>
                                <w:szCs w:val="16"/>
                              </w:rPr>
                            </w:pPr>
                            <w:r w:rsidRPr="005E1901">
                              <w:rPr>
                                <w:b/>
                                <w:bCs/>
                                <w:sz w:val="16"/>
                                <w:szCs w:val="16"/>
                              </w:rPr>
                              <w:t>Contact</w:t>
                            </w:r>
                            <w:r w:rsidRPr="005E1901">
                              <w:rPr>
                                <w:sz w:val="16"/>
                                <w:szCs w:val="16"/>
                              </w:rPr>
                              <w:t xml:space="preserve"> </w:t>
                            </w:r>
                            <w:r w:rsidRPr="005E1901">
                              <w:t>marc.deboer@vng.nl</w:t>
                            </w:r>
                            <w:sdt>
                              <w:sdtPr>
                                <w:alias w:val="uwkenmerk"/>
                                <w:tag w:val="uwkenmerk"/>
                                <w:id w:val="406610219"/>
                                <w:placeholder>
                                  <w:docPart w:val="D834700E23833648B1531AF332A06721"/>
                                </w:placeholder>
                                <w:showingPlcHdr/>
                                <w:text w:multiLine="1"/>
                              </w:sdtPr>
                              <w:sdtEndPr/>
                              <w:sdtContent>
                                <w:r w:rsidR="00B2354A" w:rsidRPr="005E1901">
                                  <w:t xml:space="preserve"> </w:t>
                                </w:r>
                              </w:sdtContent>
                            </w:sdt>
                          </w:p>
                          <w:bookmarkEnd w:id="7" w:displacedByCustomXml="next"/>
                          <w:bookmarkStart w:id="8" w:name="bw_doorkiesnummer" w:displacedByCustomXml="next"/>
                          <w:sdt>
                            <w:sdtPr>
                              <w:rPr>
                                <w:b/>
                                <w:vanish/>
                                <w:sz w:val="16"/>
                              </w:rPr>
                              <w:alias w:val="lbl_doorkiesnummer"/>
                              <w:tag w:val="lbl_doorkiesnummer"/>
                              <w:id w:val="406610220"/>
                              <w:placeholder>
                                <w:docPart w:val="FFDFCAE99D54024396867290F753A37C"/>
                              </w:placeholder>
                              <w:text/>
                            </w:sdtPr>
                            <w:sdtEndPr/>
                            <w:sdtContent>
                              <w:p w14:paraId="13541DC2" w14:textId="77777777" w:rsidR="00081EDD" w:rsidRPr="00BF027B" w:rsidRDefault="00081EDD" w:rsidP="00792931">
                                <w:pPr>
                                  <w:tabs>
                                    <w:tab w:val="left" w:pos="7938"/>
                                    <w:tab w:val="left" w:pos="8505"/>
                                  </w:tabs>
                                  <w:ind w:right="621"/>
                                  <w:rPr>
                                    <w:b/>
                                    <w:vanish/>
                                    <w:sz w:val="16"/>
                                  </w:rPr>
                                </w:pPr>
                                <w:r w:rsidRPr="00BF027B">
                                  <w:rPr>
                                    <w:b/>
                                    <w:vanish/>
                                    <w:sz w:val="16"/>
                                  </w:rPr>
                                  <w:t>Telefoon</w:t>
                                </w:r>
                              </w:p>
                            </w:sdtContent>
                          </w:sdt>
                          <w:sdt>
                            <w:sdtPr>
                              <w:rPr>
                                <w:vanish/>
                              </w:rPr>
                              <w:alias w:val="doorkiesnummer"/>
                              <w:tag w:val="doorkiesnummer"/>
                              <w:id w:val="406610221"/>
                              <w:placeholder>
                                <w:docPart w:val="7CDE7A7043C3E64DB6186F1B4E7334EE"/>
                              </w:placeholder>
                              <w:showingPlcHdr/>
                              <w:text w:multiLine="1"/>
                            </w:sdtPr>
                            <w:sdtEndPr/>
                            <w:sdtContent>
                              <w:p w14:paraId="1D0648A9" w14:textId="77777777" w:rsidR="00081EDD" w:rsidRPr="00BF027B" w:rsidRDefault="00081EDD" w:rsidP="00792931">
                                <w:pPr>
                                  <w:tabs>
                                    <w:tab w:val="left" w:pos="7938"/>
                                    <w:tab w:val="left" w:pos="8505"/>
                                  </w:tabs>
                                  <w:ind w:right="621"/>
                                  <w:rPr>
                                    <w:vanish/>
                                  </w:rPr>
                                </w:pPr>
                                <w:r w:rsidRPr="00BF027B">
                                  <w:rPr>
                                    <w:vanish/>
                                  </w:rPr>
                                  <w:t xml:space="preserve"> </w:t>
                                </w:r>
                              </w:p>
                            </w:sdtContent>
                          </w:sdt>
                          <w:bookmarkEnd w:id="8" w:displacedByCustomXml="next"/>
                          <w:bookmarkStart w:id="9" w:name="bw_bijlage" w:displacedByCustomXml="next"/>
                          <w:sdt>
                            <w:sdtPr>
                              <w:rPr>
                                <w:b/>
                                <w:vanish/>
                                <w:sz w:val="16"/>
                              </w:rPr>
                              <w:alias w:val="lbl_aantalbijlagen"/>
                              <w:tag w:val="lbl_aantalbijlagen"/>
                              <w:id w:val="406610222"/>
                              <w:placeholder>
                                <w:docPart w:val="FFDFCAE99D54024396867290F753A37C"/>
                              </w:placeholder>
                              <w:text/>
                            </w:sdtPr>
                            <w:sdtEndPr/>
                            <w:sdtContent>
                              <w:p w14:paraId="151E432E" w14:textId="77777777" w:rsidR="00081EDD" w:rsidRPr="00BF027B" w:rsidRDefault="00081EDD" w:rsidP="00792931">
                                <w:pPr>
                                  <w:tabs>
                                    <w:tab w:val="left" w:pos="7938"/>
                                    <w:tab w:val="left" w:pos="8505"/>
                                  </w:tabs>
                                  <w:ind w:right="621"/>
                                  <w:rPr>
                                    <w:b/>
                                    <w:vanish/>
                                    <w:sz w:val="16"/>
                                  </w:rPr>
                                </w:pPr>
                                <w:r w:rsidRPr="00BF027B">
                                  <w:rPr>
                                    <w:b/>
                                    <w:vanish/>
                                    <w:sz w:val="16"/>
                                  </w:rPr>
                                  <w:t>Bijlage(n)</w:t>
                                </w:r>
                              </w:p>
                            </w:sdtContent>
                          </w:sdt>
                          <w:sdt>
                            <w:sdtPr>
                              <w:rPr>
                                <w:vanish/>
                              </w:rPr>
                              <w:alias w:val="bijlage"/>
                              <w:tag w:val="bijlage"/>
                              <w:id w:val="406610223"/>
                              <w:placeholder>
                                <w:docPart w:val="7CDE7A7043C3E64DB6186F1B4E7334EE"/>
                              </w:placeholder>
                              <w:showingPlcHdr/>
                              <w:text w:multiLine="1"/>
                            </w:sdtPr>
                            <w:sdtEndPr/>
                            <w:sdtContent>
                              <w:p w14:paraId="4503EFA3" w14:textId="77777777" w:rsidR="00081EDD" w:rsidRPr="00BF027B" w:rsidRDefault="00081EDD" w:rsidP="00792931">
                                <w:pPr>
                                  <w:tabs>
                                    <w:tab w:val="left" w:pos="7938"/>
                                    <w:tab w:val="left" w:pos="8505"/>
                                  </w:tabs>
                                  <w:ind w:right="621"/>
                                  <w:rPr>
                                    <w:vanish/>
                                  </w:rPr>
                                </w:pPr>
                                <w:r w:rsidRPr="00BF027B">
                                  <w:rPr>
                                    <w:vanish/>
                                  </w:rPr>
                                  <w:t xml:space="preserve"> </w:t>
                                </w:r>
                              </w:p>
                            </w:sdtContent>
                          </w:sdt>
                          <w:bookmarkEnd w:id="9"/>
                          <w:p w14:paraId="430D1555" w14:textId="77777777" w:rsidR="00081EDD" w:rsidRDefault="00081EDD" w:rsidP="00792931">
                            <w:pPr>
                              <w:tabs>
                                <w:tab w:val="left" w:pos="7938"/>
                                <w:tab w:val="left" w:pos="8505"/>
                              </w:tabs>
                              <w:ind w:right="621"/>
                            </w:pPr>
                          </w:p>
                        </w:tc>
                      </w:tr>
                      <w:tr w:rsidR="00792931" w14:paraId="4470A9E2" w14:textId="77777777" w:rsidTr="00792931">
                        <w:trPr>
                          <w:gridAfter w:val="1"/>
                          <w:wAfter w:w="344" w:type="dxa"/>
                        </w:trPr>
                        <w:tc>
                          <w:tcPr>
                            <w:tcW w:w="4910" w:type="dxa"/>
                            <w:vMerge/>
                          </w:tcPr>
                          <w:p w14:paraId="3A7848C1" w14:textId="77777777" w:rsidR="00081EDD" w:rsidRDefault="00081EDD" w:rsidP="00792931">
                            <w:pPr>
                              <w:tabs>
                                <w:tab w:val="left" w:pos="7938"/>
                                <w:tab w:val="left" w:pos="8505"/>
                              </w:tabs>
                              <w:ind w:right="621"/>
                            </w:pPr>
                          </w:p>
                        </w:tc>
                        <w:tc>
                          <w:tcPr>
                            <w:tcW w:w="3336" w:type="dxa"/>
                          </w:tcPr>
                          <w:p w14:paraId="338BF11A" w14:textId="77777777" w:rsidR="00081EDD" w:rsidRPr="00815D83" w:rsidRDefault="00081EDD" w:rsidP="00792931">
                            <w:pPr>
                              <w:tabs>
                                <w:tab w:val="left" w:pos="7938"/>
                                <w:tab w:val="left" w:pos="8505"/>
                              </w:tabs>
                              <w:ind w:right="621"/>
                              <w:rPr>
                                <w:b/>
                                <w:sz w:val="16"/>
                              </w:rPr>
                            </w:pPr>
                          </w:p>
                        </w:tc>
                        <w:tc>
                          <w:tcPr>
                            <w:tcW w:w="27" w:type="dxa"/>
                            <w:gridSpan w:val="2"/>
                          </w:tcPr>
                          <w:p w14:paraId="1AAD35E2" w14:textId="77777777" w:rsidR="00081EDD" w:rsidRPr="00815D83" w:rsidRDefault="00081EDD" w:rsidP="00792931">
                            <w:pPr>
                              <w:tabs>
                                <w:tab w:val="left" w:pos="7938"/>
                                <w:tab w:val="left" w:pos="8505"/>
                              </w:tabs>
                              <w:ind w:right="621"/>
                              <w:rPr>
                                <w:b/>
                                <w:sz w:val="16"/>
                              </w:rPr>
                            </w:pPr>
                          </w:p>
                        </w:tc>
                        <w:tc>
                          <w:tcPr>
                            <w:tcW w:w="2497" w:type="dxa"/>
                            <w:gridSpan w:val="2"/>
                            <w:vMerge/>
                          </w:tcPr>
                          <w:p w14:paraId="01F8E4DD" w14:textId="77777777" w:rsidR="00081EDD" w:rsidRPr="00815D83" w:rsidRDefault="00081EDD" w:rsidP="00792931">
                            <w:pPr>
                              <w:tabs>
                                <w:tab w:val="left" w:pos="7938"/>
                                <w:tab w:val="left" w:pos="8505"/>
                              </w:tabs>
                              <w:ind w:right="621"/>
                              <w:rPr>
                                <w:b/>
                                <w:sz w:val="16"/>
                              </w:rPr>
                            </w:pPr>
                          </w:p>
                        </w:tc>
                      </w:tr>
                      <w:tr w:rsidR="00792931" w14:paraId="5FDC59A0" w14:textId="77777777" w:rsidTr="00792931">
                        <w:trPr>
                          <w:trHeight w:hRule="exact" w:val="550"/>
                        </w:trPr>
                        <w:tc>
                          <w:tcPr>
                            <w:tcW w:w="8256" w:type="dxa"/>
                            <w:gridSpan w:val="3"/>
                          </w:tcPr>
                          <w:p w14:paraId="31321467" w14:textId="77777777" w:rsidR="00081EDD" w:rsidRDefault="00081EDD" w:rsidP="00792931">
                            <w:pPr>
                              <w:tabs>
                                <w:tab w:val="left" w:pos="7938"/>
                                <w:tab w:val="left" w:pos="8505"/>
                              </w:tabs>
                              <w:ind w:right="621"/>
                              <w:rPr>
                                <w:b/>
                                <w:sz w:val="16"/>
                              </w:rPr>
                            </w:pPr>
                          </w:p>
                        </w:tc>
                        <w:tc>
                          <w:tcPr>
                            <w:tcW w:w="27" w:type="dxa"/>
                            <w:gridSpan w:val="2"/>
                          </w:tcPr>
                          <w:p w14:paraId="694580F7" w14:textId="77777777" w:rsidR="00081EDD" w:rsidRPr="00815D83" w:rsidRDefault="00081EDD" w:rsidP="00792931">
                            <w:pPr>
                              <w:tabs>
                                <w:tab w:val="left" w:pos="7938"/>
                                <w:tab w:val="left" w:pos="8505"/>
                              </w:tabs>
                              <w:ind w:right="621"/>
                              <w:rPr>
                                <w:b/>
                                <w:sz w:val="16"/>
                              </w:rPr>
                            </w:pPr>
                          </w:p>
                        </w:tc>
                        <w:tc>
                          <w:tcPr>
                            <w:tcW w:w="2831" w:type="dxa"/>
                            <w:gridSpan w:val="2"/>
                          </w:tcPr>
                          <w:p w14:paraId="2A7183DC" w14:textId="77777777" w:rsidR="00081EDD" w:rsidRPr="00815D83" w:rsidRDefault="00081EDD" w:rsidP="00792931">
                            <w:pPr>
                              <w:tabs>
                                <w:tab w:val="left" w:pos="7938"/>
                                <w:tab w:val="left" w:pos="8505"/>
                              </w:tabs>
                              <w:ind w:right="621"/>
                              <w:rPr>
                                <w:b/>
                                <w:sz w:val="16"/>
                              </w:rPr>
                            </w:pPr>
                          </w:p>
                        </w:tc>
                      </w:tr>
                      <w:tr w:rsidR="00792931" w14:paraId="10315A6F" w14:textId="77777777" w:rsidTr="00792931">
                        <w:trPr>
                          <w:trHeight w:val="794"/>
                        </w:trPr>
                        <w:tc>
                          <w:tcPr>
                            <w:tcW w:w="8256" w:type="dxa"/>
                            <w:gridSpan w:val="3"/>
                          </w:tcPr>
                          <w:p w14:paraId="48283711" w14:textId="15BD59E2" w:rsidR="00081EDD" w:rsidRPr="00815D83" w:rsidRDefault="00081EDD" w:rsidP="00792931">
                            <w:pPr>
                              <w:tabs>
                                <w:tab w:val="left" w:pos="7938"/>
                                <w:tab w:val="left" w:pos="8505"/>
                              </w:tabs>
                              <w:ind w:right="621"/>
                              <w:rPr>
                                <w:b/>
                                <w:sz w:val="16"/>
                              </w:rPr>
                            </w:pPr>
                          </w:p>
                        </w:tc>
                        <w:tc>
                          <w:tcPr>
                            <w:tcW w:w="27" w:type="dxa"/>
                            <w:gridSpan w:val="2"/>
                          </w:tcPr>
                          <w:p w14:paraId="49D55673" w14:textId="77777777" w:rsidR="00081EDD" w:rsidRPr="00815D83" w:rsidRDefault="00081EDD" w:rsidP="00792931">
                            <w:pPr>
                              <w:tabs>
                                <w:tab w:val="left" w:pos="7938"/>
                                <w:tab w:val="left" w:pos="8505"/>
                              </w:tabs>
                              <w:ind w:right="621"/>
                              <w:rPr>
                                <w:b/>
                                <w:sz w:val="16"/>
                              </w:rPr>
                            </w:pPr>
                          </w:p>
                        </w:tc>
                        <w:tc>
                          <w:tcPr>
                            <w:tcW w:w="2831" w:type="dxa"/>
                            <w:gridSpan w:val="2"/>
                          </w:tcPr>
                          <w:p w14:paraId="18625A5D" w14:textId="77777777" w:rsidR="00081EDD" w:rsidRPr="00815D83" w:rsidRDefault="00081EDD" w:rsidP="00792931">
                            <w:pPr>
                              <w:tabs>
                                <w:tab w:val="left" w:pos="7938"/>
                                <w:tab w:val="left" w:pos="8505"/>
                              </w:tabs>
                              <w:ind w:right="621"/>
                              <w:rPr>
                                <w:b/>
                                <w:sz w:val="16"/>
                              </w:rPr>
                            </w:pPr>
                          </w:p>
                        </w:tc>
                      </w:tr>
                    </w:tbl>
                    <w:p w14:paraId="50671416" w14:textId="77777777" w:rsidR="00081EDD" w:rsidRPr="002F31FE" w:rsidRDefault="00081EDD" w:rsidP="00792931">
                      <w:pPr>
                        <w:tabs>
                          <w:tab w:val="left" w:pos="7938"/>
                          <w:tab w:val="left" w:pos="8505"/>
                        </w:tabs>
                        <w:ind w:right="621"/>
                        <w:rPr>
                          <w:sz w:val="2"/>
                        </w:rPr>
                      </w:pPr>
                    </w:p>
                  </w:txbxContent>
                </v:textbox>
                <w10:wrap type="square" anchorx="margin" anchory="page"/>
              </v:shape>
            </w:pict>
          </mc:Fallback>
        </mc:AlternateContent>
      </w:r>
    </w:p>
    <w:p w14:paraId="3D039C32" w14:textId="18D5100A" w:rsidR="00752BE2" w:rsidRPr="002E30CE" w:rsidRDefault="00752BE2" w:rsidP="002E30CE">
      <w:pPr>
        <w:pStyle w:val="Kop2"/>
      </w:pPr>
      <w:r w:rsidRPr="002E30CE">
        <w:t>Inleiding</w:t>
      </w:r>
    </w:p>
    <w:p w14:paraId="6B36094D" w14:textId="0326D714" w:rsidR="00D36061" w:rsidRDefault="00E978EB" w:rsidP="00456C1D">
      <w:r>
        <w:t>In dit document wordt verslag gedaan van de ondernomen activit</w:t>
      </w:r>
      <w:r w:rsidR="0030286C">
        <w:t xml:space="preserve">eiten en </w:t>
      </w:r>
      <w:r w:rsidR="00456C1D">
        <w:t xml:space="preserve">behaalde resultaten in het kader van de </w:t>
      </w:r>
      <w:r w:rsidR="003225CC" w:rsidRPr="003225CC">
        <w:t xml:space="preserve">projectsubsidie ‘Standaard methodiek toegangsverlening API’s’ </w:t>
      </w:r>
      <w:r w:rsidR="0096075B">
        <w:t xml:space="preserve">(ook wel project ‘FTV’) </w:t>
      </w:r>
      <w:r w:rsidR="003225CC" w:rsidRPr="003225CC">
        <w:t>over de periode 11 april</w:t>
      </w:r>
      <w:r w:rsidR="00D36061">
        <w:t xml:space="preserve"> </w:t>
      </w:r>
      <w:r w:rsidR="003225CC" w:rsidRPr="003225CC">
        <w:t>2024 tot en met 1 april 2025</w:t>
      </w:r>
      <w:r w:rsidR="003B21F1">
        <w:t>.</w:t>
      </w:r>
      <w:r w:rsidR="003225CC" w:rsidRPr="003225CC">
        <w:t xml:space="preserve"> </w:t>
      </w:r>
    </w:p>
    <w:p w14:paraId="1E8E6280" w14:textId="409F838D" w:rsidR="00061445" w:rsidRPr="00792931" w:rsidRDefault="00D36061" w:rsidP="00D657B9">
      <w:r>
        <w:t>De resultaten worden gehouden tegen de</w:t>
      </w:r>
      <w:r w:rsidR="003225CC" w:rsidRPr="003225CC">
        <w:t xml:space="preserve"> beschikking met kenmerk 2024-0000241991 de</w:t>
      </w:r>
      <w:r w:rsidR="003B21F1">
        <w:t xml:space="preserve"> </w:t>
      </w:r>
      <w:r w:rsidR="003225CC" w:rsidRPr="003225CC">
        <w:t>dato 12 juni 2024 en de verlengingsbeschikking met kenmerk 2024-0000898551 de dato</w:t>
      </w:r>
      <w:r w:rsidR="003B21F1">
        <w:t xml:space="preserve"> </w:t>
      </w:r>
      <w:r w:rsidR="003225CC" w:rsidRPr="003225CC">
        <w:t>6 december 2024</w:t>
      </w:r>
      <w:r w:rsidR="00792931">
        <w:t>.</w:t>
      </w:r>
    </w:p>
    <w:p w14:paraId="22B27DBF" w14:textId="411DE4AD" w:rsidR="00D657B9" w:rsidRDefault="00EB49E5" w:rsidP="002E30CE">
      <w:pPr>
        <w:pStyle w:val="Kop2"/>
        <w:rPr>
          <w:rFonts w:eastAsiaTheme="majorEastAsia"/>
          <w:bCs/>
        </w:rPr>
      </w:pPr>
      <w:r>
        <w:rPr>
          <w:rFonts w:eastAsiaTheme="majorEastAsia"/>
        </w:rPr>
        <w:t>Oorspronkelijke doelen</w:t>
      </w:r>
    </w:p>
    <w:p w14:paraId="53FE03BD" w14:textId="12D065EA" w:rsidR="007327FF" w:rsidRDefault="009617FC" w:rsidP="007327FF">
      <w:r>
        <w:t>In de vaststellingsaanvraag zijn de volgende doelen gesteld, met bijbehorende activiteiten:</w:t>
      </w:r>
    </w:p>
    <w:p w14:paraId="1B798914" w14:textId="77777777" w:rsidR="00F44AED" w:rsidRDefault="007327FF" w:rsidP="00A4410B">
      <w:pPr>
        <w:pStyle w:val="Lijstalinea"/>
        <w:numPr>
          <w:ilvl w:val="0"/>
          <w:numId w:val="23"/>
        </w:numPr>
      </w:pPr>
      <w:r>
        <w:t>Een standaard voorstellen, door middel van:</w:t>
      </w:r>
    </w:p>
    <w:p w14:paraId="188A1D87" w14:textId="77777777" w:rsidR="00F44AED" w:rsidRDefault="007327FF" w:rsidP="00A4410B">
      <w:pPr>
        <w:pStyle w:val="Lijstalinea"/>
        <w:numPr>
          <w:ilvl w:val="1"/>
          <w:numId w:val="23"/>
        </w:numPr>
      </w:pPr>
      <w:r>
        <w:t>Het schrijven en openbaar publiceren van de voorgestelde</w:t>
      </w:r>
      <w:r w:rsidR="00F44AED">
        <w:t xml:space="preserve"> </w:t>
      </w:r>
      <w:r>
        <w:t>standaard, in OAS-formaat</w:t>
      </w:r>
    </w:p>
    <w:p w14:paraId="66741B8C" w14:textId="07D00C9E" w:rsidR="007327FF" w:rsidRDefault="007327FF" w:rsidP="00A4410B">
      <w:pPr>
        <w:pStyle w:val="Lijstalinea"/>
        <w:numPr>
          <w:ilvl w:val="1"/>
          <w:numId w:val="23"/>
        </w:numPr>
      </w:pPr>
      <w:r>
        <w:t>Eén of meerdere werkgroep periodiek bijeenbrengen voor</w:t>
      </w:r>
      <w:r w:rsidR="00F44AED">
        <w:t xml:space="preserve"> </w:t>
      </w:r>
      <w:r>
        <w:t>co-creatie</w:t>
      </w:r>
    </w:p>
    <w:p w14:paraId="3CDB87FB" w14:textId="77777777" w:rsidR="00313A7C" w:rsidRDefault="007327FF" w:rsidP="00A4410B">
      <w:pPr>
        <w:pStyle w:val="Lijstalinea"/>
        <w:numPr>
          <w:ilvl w:val="0"/>
          <w:numId w:val="23"/>
        </w:numPr>
      </w:pPr>
      <w:r>
        <w:t>Draagvlak voor de standaard verkrijgen door</w:t>
      </w:r>
      <w:r w:rsidR="00313A7C">
        <w:t>:</w:t>
      </w:r>
    </w:p>
    <w:p w14:paraId="7A3B59B6" w14:textId="77777777" w:rsidR="00313A7C" w:rsidRDefault="007327FF" w:rsidP="00A4410B">
      <w:pPr>
        <w:pStyle w:val="Lijstalinea"/>
        <w:numPr>
          <w:ilvl w:val="1"/>
          <w:numId w:val="23"/>
        </w:numPr>
      </w:pPr>
      <w:r>
        <w:t>Steun te verkrijgen van gezaghebbende partijen</w:t>
      </w:r>
    </w:p>
    <w:p w14:paraId="15BE6E32" w14:textId="77777777" w:rsidR="00313A7C" w:rsidRDefault="007327FF" w:rsidP="00A4410B">
      <w:pPr>
        <w:pStyle w:val="Lijstalinea"/>
        <w:numPr>
          <w:ilvl w:val="1"/>
          <w:numId w:val="23"/>
        </w:numPr>
      </w:pPr>
      <w:r>
        <w:t>Een community op te zetten om voortgang en successen</w:t>
      </w:r>
      <w:r w:rsidR="00313A7C">
        <w:t xml:space="preserve"> </w:t>
      </w:r>
      <w:r>
        <w:t xml:space="preserve">communiceren en </w:t>
      </w:r>
      <w:proofErr w:type="spellStart"/>
      <w:r>
        <w:t>en</w:t>
      </w:r>
      <w:proofErr w:type="spellEnd"/>
      <w:r>
        <w:t xml:space="preserve"> het gesprek te faciliteren</w:t>
      </w:r>
    </w:p>
    <w:p w14:paraId="78588092" w14:textId="77777777" w:rsidR="00313A7C" w:rsidRDefault="007327FF" w:rsidP="00A4410B">
      <w:pPr>
        <w:pStyle w:val="Lijstalinea"/>
        <w:numPr>
          <w:ilvl w:val="1"/>
          <w:numId w:val="23"/>
        </w:numPr>
      </w:pPr>
      <w:r>
        <w:t>Eén grotere bijeenkomst te organiseren vanuit Digilab</w:t>
      </w:r>
    </w:p>
    <w:p w14:paraId="304B4893" w14:textId="77777777" w:rsidR="00313A7C" w:rsidRDefault="007327FF" w:rsidP="00A4410B">
      <w:pPr>
        <w:pStyle w:val="Lijstalinea"/>
        <w:numPr>
          <w:ilvl w:val="0"/>
          <w:numId w:val="23"/>
        </w:numPr>
      </w:pPr>
      <w:r>
        <w:t>Bewijslast te leveren van het nut en de haalbaarheid van de</w:t>
      </w:r>
      <w:r w:rsidR="00313A7C">
        <w:t xml:space="preserve"> </w:t>
      </w:r>
      <w:r>
        <w:t>standaard door:</w:t>
      </w:r>
    </w:p>
    <w:p w14:paraId="1ADE7E7C" w14:textId="77777777" w:rsidR="00313A7C" w:rsidRDefault="007327FF" w:rsidP="00A4410B">
      <w:pPr>
        <w:pStyle w:val="Lijstalinea"/>
        <w:numPr>
          <w:ilvl w:val="1"/>
          <w:numId w:val="23"/>
        </w:numPr>
      </w:pPr>
      <w:r>
        <w:t>Een referentie-implementatie te maken en actief aan te</w:t>
      </w:r>
      <w:r w:rsidR="00313A7C">
        <w:t xml:space="preserve"> </w:t>
      </w:r>
      <w:r>
        <w:t>bieden</w:t>
      </w:r>
    </w:p>
    <w:p w14:paraId="637C9F5F" w14:textId="09BDD813" w:rsidR="007327FF" w:rsidRDefault="007327FF" w:rsidP="00A4410B">
      <w:pPr>
        <w:pStyle w:val="Lijstalinea"/>
        <w:numPr>
          <w:ilvl w:val="1"/>
          <w:numId w:val="23"/>
        </w:numPr>
      </w:pPr>
      <w:r>
        <w:t>Een proefopstelling te beschrijven en realiseren waarmee</w:t>
      </w:r>
      <w:r w:rsidR="00313A7C">
        <w:t xml:space="preserve"> </w:t>
      </w:r>
      <w:r>
        <w:t>de praktische uitvoerbaarhe</w:t>
      </w:r>
      <w:r w:rsidR="009617FC">
        <w:t>id getoond wordt</w:t>
      </w:r>
    </w:p>
    <w:p w14:paraId="32DC6842" w14:textId="23850C28" w:rsidR="009617FC" w:rsidRDefault="009617FC" w:rsidP="00A4410B">
      <w:pPr>
        <w:pStyle w:val="Lijstalinea"/>
        <w:numPr>
          <w:ilvl w:val="1"/>
          <w:numId w:val="23"/>
        </w:numPr>
      </w:pPr>
      <w:r>
        <w:t>Een pilotproject te doen</w:t>
      </w:r>
    </w:p>
    <w:p w14:paraId="357E9394" w14:textId="77777777" w:rsidR="002E30CE" w:rsidRDefault="002E30CE">
      <w:pPr>
        <w:spacing w:after="0" w:line="240" w:lineRule="auto"/>
        <w:rPr>
          <w:rFonts w:cs="Courier New"/>
          <w:color w:val="00A9F3"/>
          <w:sz w:val="40"/>
          <w:szCs w:val="50"/>
        </w:rPr>
      </w:pPr>
      <w:r>
        <w:br w:type="page"/>
      </w:r>
    </w:p>
    <w:p w14:paraId="43325E70" w14:textId="6E9717F2" w:rsidR="001D71D5" w:rsidRDefault="00F568C2" w:rsidP="002E30CE">
      <w:pPr>
        <w:pStyle w:val="Kop2"/>
      </w:pPr>
      <w:r>
        <w:lastRenderedPageBreak/>
        <w:t>Ondernomen activiteiten</w:t>
      </w:r>
    </w:p>
    <w:p w14:paraId="5B9721F3" w14:textId="5A6F3F1C" w:rsidR="00893BFD" w:rsidRPr="00893BFD" w:rsidRDefault="00893BFD" w:rsidP="008C29E2">
      <w:pPr>
        <w:pStyle w:val="Kop3"/>
      </w:pPr>
      <w:r>
        <w:t>Onderzoek</w:t>
      </w:r>
    </w:p>
    <w:p w14:paraId="59C29EB9" w14:textId="77777777" w:rsidR="00CD4C90" w:rsidRDefault="00610816" w:rsidP="00B55A4D">
      <w:r>
        <w:t>Allereerst is er een onderzoek gedaan</w:t>
      </w:r>
      <w:r w:rsidR="0033054A">
        <w:t xml:space="preserve"> om het werkgebied te verkennen. </w:t>
      </w:r>
      <w:r w:rsidR="0091155E">
        <w:t xml:space="preserve">Daarin is </w:t>
      </w:r>
      <w:r w:rsidR="00893BFD">
        <w:t>contact gelegd met de belangrijkste toekomstige stakeholders, en uitgevraagd</w:t>
      </w:r>
      <w:r w:rsidR="00CD4C90">
        <w:t>:</w:t>
      </w:r>
    </w:p>
    <w:p w14:paraId="33111444" w14:textId="18AC0F1D" w:rsidR="00CD4C90" w:rsidRDefault="005A6ECC" w:rsidP="00CD4C90">
      <w:pPr>
        <w:pStyle w:val="Lijstalinea"/>
        <w:numPr>
          <w:ilvl w:val="0"/>
          <w:numId w:val="24"/>
        </w:numPr>
      </w:pPr>
      <w:proofErr w:type="gramStart"/>
      <w:r>
        <w:t>in</w:t>
      </w:r>
      <w:proofErr w:type="gramEnd"/>
      <w:r>
        <w:t xml:space="preserve"> hoeverre het onderwerp en de gesignaleerde problematiek speelt</w:t>
      </w:r>
      <w:r w:rsidR="003152E6">
        <w:t>;</w:t>
      </w:r>
    </w:p>
    <w:p w14:paraId="4A33A94A" w14:textId="1BCC79B2" w:rsidR="003152E6" w:rsidRDefault="00CD4C90" w:rsidP="00CD4C90">
      <w:pPr>
        <w:pStyle w:val="Lijstalinea"/>
        <w:numPr>
          <w:ilvl w:val="0"/>
          <w:numId w:val="24"/>
        </w:numPr>
      </w:pPr>
      <w:proofErr w:type="gramStart"/>
      <w:r>
        <w:t>welke</w:t>
      </w:r>
      <w:proofErr w:type="gramEnd"/>
      <w:r>
        <w:t xml:space="preserve"> oplossingen er nu bestaan en in de toekomst </w:t>
      </w:r>
      <w:r w:rsidR="003152E6">
        <w:t>nagestreefd worden;</w:t>
      </w:r>
    </w:p>
    <w:p w14:paraId="02361278" w14:textId="13394F83" w:rsidR="00B55A4D" w:rsidRDefault="00C36F7A" w:rsidP="00CD4C90">
      <w:pPr>
        <w:pStyle w:val="Lijstalinea"/>
        <w:numPr>
          <w:ilvl w:val="0"/>
          <w:numId w:val="24"/>
        </w:numPr>
      </w:pPr>
      <w:proofErr w:type="gramStart"/>
      <w:r>
        <w:t>welke</w:t>
      </w:r>
      <w:proofErr w:type="gramEnd"/>
      <w:r>
        <w:t xml:space="preserve"> bereidheid er is tot co-creatie.</w:t>
      </w:r>
    </w:p>
    <w:p w14:paraId="3A6BF300" w14:textId="39716A9F" w:rsidR="00EC1A82" w:rsidRDefault="00EC1A82" w:rsidP="00EC1A82">
      <w:r>
        <w:t xml:space="preserve">Een dergelijke rondgang langs de velden heeft bijgedragen </w:t>
      </w:r>
      <w:r w:rsidR="00945711">
        <w:t xml:space="preserve">aan </w:t>
      </w:r>
      <w:r w:rsidR="00945711" w:rsidRPr="002161AD">
        <w:rPr>
          <w:b/>
          <w:bCs/>
        </w:rPr>
        <w:t>doelen 2a en 2b.</w:t>
      </w:r>
    </w:p>
    <w:p w14:paraId="2FDC74AB" w14:textId="77777777" w:rsidR="00A4410B" w:rsidRDefault="00C36F7A" w:rsidP="00C36F7A">
      <w:r>
        <w:t xml:space="preserve">Ook is onderzocht welke standaarden </w:t>
      </w:r>
      <w:r w:rsidR="00D33662">
        <w:t xml:space="preserve">er al bestaan, zowel in werkwijzen als in technische standaarden, en </w:t>
      </w:r>
      <w:r w:rsidR="00446F9C">
        <w:t xml:space="preserve">in hoeverre deze bij kunnen dragen </w:t>
      </w:r>
      <w:r w:rsidR="00A4410B">
        <w:t>aa</w:t>
      </w:r>
      <w:r w:rsidR="00446F9C">
        <w:t xml:space="preserve">n de </w:t>
      </w:r>
      <w:r w:rsidR="00A4410B">
        <w:t>doelstellingen van het project en de grotere omgeving van het FDS en IBDS.</w:t>
      </w:r>
    </w:p>
    <w:p w14:paraId="7EC2E810" w14:textId="0420B029" w:rsidR="00220697" w:rsidRDefault="00220697" w:rsidP="008C29E2">
      <w:pPr>
        <w:pStyle w:val="Kop3"/>
      </w:pPr>
      <w:r>
        <w:t>Projectwebsite</w:t>
      </w:r>
    </w:p>
    <w:p w14:paraId="21A32B67" w14:textId="3BDC47A7" w:rsidR="00673EBE" w:rsidRDefault="000871D7" w:rsidP="00C36F7A">
      <w:r>
        <w:t xml:space="preserve">Er is een </w:t>
      </w:r>
      <w:hyperlink r:id="rId10" w:history="1">
        <w:r w:rsidRPr="00673EBE">
          <w:rPr>
            <w:rStyle w:val="Hyperlink"/>
          </w:rPr>
          <w:t>projectwebsite</w:t>
        </w:r>
      </w:hyperlink>
      <w:r>
        <w:t xml:space="preserve"> </w:t>
      </w:r>
      <w:r w:rsidR="00B2354A">
        <w:t>gecreëerd</w:t>
      </w:r>
      <w:r w:rsidR="00AA4A1E">
        <w:t xml:space="preserve"> </w:t>
      </w:r>
      <w:r w:rsidR="000D7CEC">
        <w:t xml:space="preserve">om </w:t>
      </w:r>
      <w:r w:rsidR="00673EBE">
        <w:t xml:space="preserve">stakeholders </w:t>
      </w:r>
      <w:r w:rsidR="000D7CEC">
        <w:t xml:space="preserve">te informeren en te </w:t>
      </w:r>
      <w:r w:rsidR="00673EBE">
        <w:t>betrekken</w:t>
      </w:r>
      <w:r w:rsidR="00AA4A1E">
        <w:t>. D</w:t>
      </w:r>
      <w:r>
        <w:t xml:space="preserve">aarop </w:t>
      </w:r>
      <w:r w:rsidR="00E86CF7">
        <w:t xml:space="preserve">waren </w:t>
      </w:r>
      <w:r w:rsidR="00B2354A">
        <w:t>initieel</w:t>
      </w:r>
      <w:r w:rsidR="00AA4A1E">
        <w:t xml:space="preserve"> </w:t>
      </w:r>
      <w:r w:rsidR="00673EBE">
        <w:t>te zien:</w:t>
      </w:r>
    </w:p>
    <w:p w14:paraId="27FB7750" w14:textId="18E6FBD0" w:rsidR="00673EBE" w:rsidRDefault="00673EBE" w:rsidP="00673EBE">
      <w:pPr>
        <w:pStyle w:val="Lijstalinea"/>
        <w:numPr>
          <w:ilvl w:val="0"/>
          <w:numId w:val="25"/>
        </w:numPr>
      </w:pPr>
      <w:r>
        <w:t>A</w:t>
      </w:r>
      <w:r w:rsidR="004F10EB">
        <w:t>chtergrond</w:t>
      </w:r>
      <w:r>
        <w:t xml:space="preserve"> en</w:t>
      </w:r>
      <w:r w:rsidR="004F10EB">
        <w:t xml:space="preserve"> doelen</w:t>
      </w:r>
      <w:r>
        <w:t xml:space="preserve"> van het project</w:t>
      </w:r>
      <w:r w:rsidR="00B003B0">
        <w:t>;</w:t>
      </w:r>
      <w:r w:rsidR="004F10EB">
        <w:t xml:space="preserve"> </w:t>
      </w:r>
    </w:p>
    <w:p w14:paraId="2EC7E1AD" w14:textId="599F6653" w:rsidR="00814719" w:rsidRDefault="00673EBE" w:rsidP="00673EBE">
      <w:pPr>
        <w:pStyle w:val="Lijstalinea"/>
        <w:numPr>
          <w:ilvl w:val="0"/>
          <w:numId w:val="25"/>
        </w:numPr>
      </w:pPr>
      <w:r>
        <w:t>De</w:t>
      </w:r>
      <w:r w:rsidR="00A4410B">
        <w:t xml:space="preserve"> resultaten van </w:t>
      </w:r>
      <w:r w:rsidR="00520FFE">
        <w:t>het onderzoek</w:t>
      </w:r>
      <w:r w:rsidR="00B003B0">
        <w:t>;</w:t>
      </w:r>
    </w:p>
    <w:p w14:paraId="5E1D155F" w14:textId="2220DE91" w:rsidR="00B003B0" w:rsidRDefault="00B003B0" w:rsidP="00673EBE">
      <w:pPr>
        <w:pStyle w:val="Lijstalinea"/>
        <w:numPr>
          <w:ilvl w:val="0"/>
          <w:numId w:val="25"/>
        </w:numPr>
      </w:pPr>
      <w:r>
        <w:t xml:space="preserve">Oproep tot </w:t>
      </w:r>
      <w:r w:rsidR="00E86CF7">
        <w:t>co-creatie.</w:t>
      </w:r>
    </w:p>
    <w:p w14:paraId="5283FE5D" w14:textId="57BC3C57" w:rsidR="00DD4A00" w:rsidRDefault="00DD4A00" w:rsidP="00DD4A00">
      <w:r>
        <w:t xml:space="preserve">De site wordt goed bezocht en draait nog steeds bij aan </w:t>
      </w:r>
      <w:r w:rsidRPr="002161AD">
        <w:rPr>
          <w:b/>
          <w:bCs/>
        </w:rPr>
        <w:t>doelen 2a en 2b</w:t>
      </w:r>
      <w:r w:rsidRPr="002161AD">
        <w:rPr>
          <w:b/>
          <w:bCs/>
        </w:rPr>
        <w:t>.</w:t>
      </w:r>
    </w:p>
    <w:p w14:paraId="2E9AA9A7" w14:textId="3A673D30" w:rsidR="00814719" w:rsidRDefault="00814719" w:rsidP="008C29E2">
      <w:pPr>
        <w:pStyle w:val="Kop3"/>
      </w:pPr>
      <w:r>
        <w:t>Bijeenkomsten en presentatie</w:t>
      </w:r>
      <w:r w:rsidR="00CB2021">
        <w:t>s</w:t>
      </w:r>
    </w:p>
    <w:p w14:paraId="13E99163" w14:textId="6B63C206" w:rsidR="00C36F7A" w:rsidRDefault="00814719" w:rsidP="00814719">
      <w:r>
        <w:t xml:space="preserve">Het project en zijn doelstellingen zijn direct bij de start gepresenteerd op de Digilab </w:t>
      </w:r>
      <w:r w:rsidR="00CB2021">
        <w:t>meet</w:t>
      </w:r>
      <w:r w:rsidR="008274B3">
        <w:t xml:space="preserve"> </w:t>
      </w:r>
      <w:r w:rsidR="00CB2021">
        <w:t>up, om zichtbaarheid te geven. Dit is opgevolgd door elk kwartaal een statusupdate te geven en telkens input van het gezelschap te vragen.</w:t>
      </w:r>
    </w:p>
    <w:p w14:paraId="014A1113" w14:textId="7E0FF2A5" w:rsidR="00CB2021" w:rsidRDefault="0052796C" w:rsidP="00814719">
      <w:r>
        <w:t xml:space="preserve">Op 22 oktober 2024 is in samenwerking met Digilab </w:t>
      </w:r>
      <w:r w:rsidR="005540E6">
        <w:t xml:space="preserve">in de Jaarbeurs in Utrecht </w:t>
      </w:r>
      <w:r>
        <w:t>een bijeenkomst</w:t>
      </w:r>
      <w:r w:rsidR="005540E6">
        <w:t xml:space="preserve"> georganiseerd</w:t>
      </w:r>
      <w:r w:rsidR="00070B78">
        <w:t>.</w:t>
      </w:r>
      <w:r w:rsidR="005540E6">
        <w:t xml:space="preserve"> </w:t>
      </w:r>
      <w:r w:rsidR="00070B78">
        <w:t xml:space="preserve">De toen beschikbare onderzoeksresultaten zijn daar gepresenteerd. Daarnaast zijn er in twee afzonderlijke sporen gesproken met deelnemers over de juridische en de technische aspecten van toegangsverlening. Voornaamste doel daarvan was het onderwerp actueel te maken en de aanwezige stakeholders te betrekken bij </w:t>
      </w:r>
      <w:r w:rsidR="00A8014C">
        <w:t>de standaardisatie.</w:t>
      </w:r>
    </w:p>
    <w:p w14:paraId="61A2D964" w14:textId="64BC40E2" w:rsidR="00A8014C" w:rsidRDefault="00E86CF7" w:rsidP="00814719">
      <w:r>
        <w:t xml:space="preserve">Met meer dan 100 deelnemers van ongeveer 20 organisaties </w:t>
      </w:r>
      <w:r w:rsidR="009C45E5">
        <w:t xml:space="preserve">heeft dit geleid tot bekendheid van het onderwerp en een eerste netwerk van </w:t>
      </w:r>
      <w:r w:rsidR="006706E8">
        <w:t xml:space="preserve">gesprekspartners, </w:t>
      </w:r>
      <w:r w:rsidR="008274B3">
        <w:t>geïnteresseerde</w:t>
      </w:r>
      <w:r w:rsidR="006706E8">
        <w:t xml:space="preserve"> volgers en co-creatoren opgeleverd.</w:t>
      </w:r>
      <w:r w:rsidR="002161AD">
        <w:t xml:space="preserve"> </w:t>
      </w:r>
    </w:p>
    <w:p w14:paraId="4CA5C5C6" w14:textId="3FF92DAA" w:rsidR="002161AD" w:rsidRDefault="002161AD" w:rsidP="00814719">
      <w:r>
        <w:t xml:space="preserve">Daarmee is </w:t>
      </w:r>
      <w:r w:rsidRPr="002161AD">
        <w:rPr>
          <w:b/>
          <w:bCs/>
        </w:rPr>
        <w:t>doel 2c</w:t>
      </w:r>
      <w:r>
        <w:t xml:space="preserve"> behaald.</w:t>
      </w:r>
    </w:p>
    <w:p w14:paraId="022135B9" w14:textId="0EDEDE82" w:rsidR="00C30AB6" w:rsidRDefault="00C30AB6" w:rsidP="008C29E2">
      <w:pPr>
        <w:pStyle w:val="Kop3"/>
      </w:pPr>
      <w:r>
        <w:lastRenderedPageBreak/>
        <w:t>Werkgroep</w:t>
      </w:r>
    </w:p>
    <w:p w14:paraId="63DE00CC" w14:textId="6C7A675F" w:rsidR="00E473E5" w:rsidRDefault="00C30AB6" w:rsidP="00814719">
      <w:r>
        <w:t xml:space="preserve">Met de inmiddels verkregen </w:t>
      </w:r>
      <w:r w:rsidR="00395D93">
        <w:t xml:space="preserve">community is op 20 november 2024 een eerste pilot werkgroep gehouden over gegevensminimalisatie. </w:t>
      </w:r>
      <w:r w:rsidR="00E473E5">
        <w:t>Deze werd goed bezocht en bracht een aantal inzichten op inhoudelijk en organisatorisch vlak.</w:t>
      </w:r>
    </w:p>
    <w:p w14:paraId="18D0343F" w14:textId="3B6CA394" w:rsidR="00CA2252" w:rsidRDefault="00E473E5" w:rsidP="00814719">
      <w:r>
        <w:t xml:space="preserve">In overleg met het programma Realisatie IBDS is besloten de werkgroep deel uit te laten maken van een </w:t>
      </w:r>
      <w:r w:rsidR="00CA2252">
        <w:t xml:space="preserve">set van werkgroepen, die als geheel het grotere onderwerp van FDS belichten. Vanaf 2 maart 2025 is vervolgens elke twee weken de werkgroep bijeengeweest. </w:t>
      </w:r>
    </w:p>
    <w:p w14:paraId="5C786420" w14:textId="77777777" w:rsidR="00456C1D" w:rsidRDefault="00CA2252" w:rsidP="00814719">
      <w:r>
        <w:t xml:space="preserve">Het aantal deelnemers is in het begin snel gegroeid, </w:t>
      </w:r>
      <w:r w:rsidR="00DB7203">
        <w:t xml:space="preserve">en later gestabiliseerd. Er zijn ongeveer 20 mensen die meestal deelnemen, en ruim 100 </w:t>
      </w:r>
      <w:r w:rsidR="00E510CF">
        <w:t>volgers</w:t>
      </w:r>
      <w:r w:rsidR="00456C1D">
        <w:t>.</w:t>
      </w:r>
    </w:p>
    <w:p w14:paraId="6092D511" w14:textId="42CB2BE3" w:rsidR="00456C1D" w:rsidRDefault="00456C1D" w:rsidP="00814719">
      <w:r>
        <w:t xml:space="preserve">Dit geeft </w:t>
      </w:r>
      <w:r w:rsidR="008274B3">
        <w:t>invulling</w:t>
      </w:r>
      <w:r>
        <w:t xml:space="preserve"> aan </w:t>
      </w:r>
      <w:r w:rsidRPr="00456C1D">
        <w:rPr>
          <w:b/>
          <w:bCs/>
        </w:rPr>
        <w:t>doel 1c</w:t>
      </w:r>
      <w:r>
        <w:t>.</w:t>
      </w:r>
    </w:p>
    <w:p w14:paraId="60C1F8BF" w14:textId="100EB95E" w:rsidR="00E473E5" w:rsidRDefault="00456C1D" w:rsidP="00456C1D">
      <w:pPr>
        <w:pStyle w:val="Kop3"/>
      </w:pPr>
      <w:r>
        <w:t>Standaard</w:t>
      </w:r>
    </w:p>
    <w:p w14:paraId="6E785631" w14:textId="168E3097" w:rsidR="008C29E2" w:rsidRDefault="008C29E2" w:rsidP="008C29E2">
      <w:r>
        <w:t xml:space="preserve">Uit het onderzoek kwam naar voren dat </w:t>
      </w:r>
      <w:r w:rsidR="004F3335">
        <w:t xml:space="preserve">er inderdaad ruimte is voor en behoefte is aan technische standaarden. De bestaande </w:t>
      </w:r>
      <w:r w:rsidR="00D90D7C">
        <w:t>regel</w:t>
      </w:r>
      <w:r w:rsidR="004F3335">
        <w:t xml:space="preserve">talen en </w:t>
      </w:r>
      <w:r w:rsidR="00D90D7C">
        <w:t>producten zijn echt</w:t>
      </w:r>
      <w:r w:rsidR="00B02A1A">
        <w:t xml:space="preserve">er niet geschikt. Voornaamste bezwaren zijn dat ze te restrictief of juist te vrijblijvend zijn. </w:t>
      </w:r>
      <w:r w:rsidR="00AD51C6">
        <w:t xml:space="preserve">Er is gekozen voor aansluiting bij </w:t>
      </w:r>
      <w:proofErr w:type="spellStart"/>
      <w:r w:rsidR="00AD51C6">
        <w:t>AuthZEN</w:t>
      </w:r>
      <w:proofErr w:type="spellEnd"/>
      <w:r w:rsidR="00AD51C6">
        <w:t xml:space="preserve"> van </w:t>
      </w:r>
      <w:proofErr w:type="spellStart"/>
      <w:r w:rsidR="00AD51C6">
        <w:t>OpenID</w:t>
      </w:r>
      <w:proofErr w:type="spellEnd"/>
      <w:r w:rsidR="00AD51C6">
        <w:t xml:space="preserve">. Er is zitting genomen in de werkgroep </w:t>
      </w:r>
      <w:r w:rsidR="009C0143">
        <w:t xml:space="preserve">daarvan, en </w:t>
      </w:r>
      <w:r w:rsidR="00535401">
        <w:t xml:space="preserve">actief </w:t>
      </w:r>
      <w:r w:rsidR="009C0143">
        <w:t>meegeschreven</w:t>
      </w:r>
      <w:r w:rsidR="00535401">
        <w:t>.</w:t>
      </w:r>
    </w:p>
    <w:p w14:paraId="35DC52A5" w14:textId="461FD644" w:rsidR="00535401" w:rsidRDefault="00535401" w:rsidP="008C29E2">
      <w:r>
        <w:t xml:space="preserve">Ook is een begin gemaakt met het Nederlandse overheidsprofiel daarop, </w:t>
      </w:r>
      <w:proofErr w:type="spellStart"/>
      <w:r>
        <w:t>AuthZEN</w:t>
      </w:r>
      <w:proofErr w:type="spellEnd"/>
      <w:r>
        <w:t xml:space="preserve"> NL </w:t>
      </w:r>
      <w:proofErr w:type="spellStart"/>
      <w:r>
        <w:t>Gov</w:t>
      </w:r>
      <w:proofErr w:type="spellEnd"/>
      <w:r>
        <w:t>.</w:t>
      </w:r>
    </w:p>
    <w:p w14:paraId="161F0382" w14:textId="25181A7D" w:rsidR="00535401" w:rsidRDefault="00535401" w:rsidP="008C29E2">
      <w:r>
        <w:t xml:space="preserve">Publicatie daarvan in </w:t>
      </w:r>
      <w:r w:rsidR="003D3CAC">
        <w:t>OAS-vorm</w:t>
      </w:r>
      <w:r>
        <w:t xml:space="preserve"> was echter niet op 1 april 2025 </w:t>
      </w:r>
      <w:r w:rsidR="008D305B">
        <w:t>klaar.</w:t>
      </w:r>
      <w:r w:rsidR="003D3CAC">
        <w:t xml:space="preserve"> </w:t>
      </w:r>
      <w:r w:rsidR="003D3CAC" w:rsidRPr="00320A59">
        <w:rPr>
          <w:b/>
          <w:bCs/>
        </w:rPr>
        <w:t>Doel 1a</w:t>
      </w:r>
      <w:r w:rsidR="003D3CAC">
        <w:t xml:space="preserve"> is daarmee niet gehaald.</w:t>
      </w:r>
    </w:p>
    <w:p w14:paraId="6EB6D155" w14:textId="67FDA07A" w:rsidR="00C9188B" w:rsidRDefault="00C9188B" w:rsidP="00C9188B">
      <w:pPr>
        <w:pStyle w:val="Kop3"/>
      </w:pPr>
      <w:r>
        <w:t>Referentie-implementatie</w:t>
      </w:r>
    </w:p>
    <w:p w14:paraId="7CDE9B3D" w14:textId="2155517B" w:rsidR="00C9188B" w:rsidRDefault="00C9188B" w:rsidP="008C29E2">
      <w:r>
        <w:t xml:space="preserve">Vanaf het moment dat duidelijkheid was over de reikwijdte en de vorm van de standaard is begonnen met het schrijven van software die als referentie gebruikt kan worden. Dat is een eenvoudige maar complete oplossing die laat zien hoe </w:t>
      </w:r>
      <w:r w:rsidR="00DD5EE7">
        <w:t>toegang volgens de standaard kan werken. Daarbij is open source software van derden geplaatst in een eigen context.</w:t>
      </w:r>
      <w:r w:rsidR="008B72D3">
        <w:t xml:space="preserve"> </w:t>
      </w:r>
    </w:p>
    <w:p w14:paraId="301A7CD2" w14:textId="13FDE72F" w:rsidR="008B72D3" w:rsidRDefault="008B72D3" w:rsidP="008C29E2">
      <w:r>
        <w:t xml:space="preserve">Dit is een doorlopende activiteit zonder </w:t>
      </w:r>
      <w:r w:rsidR="00FB59C9">
        <w:t xml:space="preserve">vaststaand einde. Voortschrijdend inzicht en ervaringen uit de praktijk geven aanleiding </w:t>
      </w:r>
      <w:r w:rsidR="008C690A">
        <w:t xml:space="preserve">tot verandering van scope. Het doel is echter niet productiewaardige software maar een bewijs van de haalbaarheid. Daarmee is – </w:t>
      </w:r>
      <w:r w:rsidR="001E5941">
        <w:t xml:space="preserve">passend bij de status van de standaard op dat moment – invulling gegeven aan </w:t>
      </w:r>
      <w:r w:rsidR="001E5941" w:rsidRPr="001E5941">
        <w:rPr>
          <w:b/>
          <w:bCs/>
        </w:rPr>
        <w:t>doel 3a</w:t>
      </w:r>
      <w:r w:rsidR="001E5941">
        <w:t>.</w:t>
      </w:r>
    </w:p>
    <w:p w14:paraId="7E348290" w14:textId="20193B51" w:rsidR="008B72D3" w:rsidRDefault="008B72D3" w:rsidP="008B72D3">
      <w:pPr>
        <w:pStyle w:val="Kop3"/>
      </w:pPr>
      <w:r>
        <w:t>Proefopstelling</w:t>
      </w:r>
    </w:p>
    <w:p w14:paraId="7C715F6C" w14:textId="7DFF2A8F" w:rsidR="008B72D3" w:rsidRDefault="008B72D3" w:rsidP="008C29E2">
      <w:r>
        <w:t>Er is een beschrijving</w:t>
      </w:r>
      <w:r w:rsidR="001E5941">
        <w:t xml:space="preserve"> gemaakt van een proefopstelling waarmee de </w:t>
      </w:r>
      <w:r w:rsidR="00365B3C">
        <w:t xml:space="preserve">werking van de principes van de toegangswerkwijze en de juistheid van de </w:t>
      </w:r>
      <w:proofErr w:type="spellStart"/>
      <w:r w:rsidR="00365B3C">
        <w:t>referentieimplementatie</w:t>
      </w:r>
      <w:proofErr w:type="spellEnd"/>
      <w:r w:rsidR="00365B3C">
        <w:t xml:space="preserve"> worden aangetoond.</w:t>
      </w:r>
    </w:p>
    <w:p w14:paraId="37B8A020" w14:textId="25036DA7" w:rsidR="00365B3C" w:rsidRDefault="00365B3C" w:rsidP="008C29E2">
      <w:r>
        <w:t xml:space="preserve">Realisatie daarvan </w:t>
      </w:r>
      <w:r w:rsidR="00796420">
        <w:t>was</w:t>
      </w:r>
      <w:r>
        <w:t xml:space="preserve"> echter niet op</w:t>
      </w:r>
      <w:r w:rsidR="00796420">
        <w:t xml:space="preserve"> 1 april gereed.</w:t>
      </w:r>
      <w:r w:rsidR="0093037B">
        <w:t xml:space="preserve"> </w:t>
      </w:r>
      <w:r w:rsidR="0093037B" w:rsidRPr="0093037B">
        <w:rPr>
          <w:b/>
          <w:bCs/>
        </w:rPr>
        <w:t>Doel 3b</w:t>
      </w:r>
      <w:r w:rsidR="0093037B">
        <w:t xml:space="preserve"> is daarmee niet gehaald.</w:t>
      </w:r>
    </w:p>
    <w:p w14:paraId="78668097" w14:textId="72BA3FB3" w:rsidR="00A07584" w:rsidRDefault="00A07584" w:rsidP="00FD1589">
      <w:pPr>
        <w:pStyle w:val="Kop3"/>
      </w:pPr>
      <w:r>
        <w:t>Pilotproject</w:t>
      </w:r>
    </w:p>
    <w:p w14:paraId="1162EFBA" w14:textId="053D3BC8" w:rsidR="00095538" w:rsidRDefault="00A07584" w:rsidP="008C29E2">
      <w:r>
        <w:t xml:space="preserve">Het lastigste doel van het project </w:t>
      </w:r>
      <w:r w:rsidR="00D57A70">
        <w:t>bleek</w:t>
      </w:r>
      <w:r>
        <w:t xml:space="preserve"> het doen van representatieve praktijkproeven</w:t>
      </w:r>
      <w:r w:rsidR="00FD1589">
        <w:t xml:space="preserve">. </w:t>
      </w:r>
    </w:p>
    <w:p w14:paraId="6F51BF93" w14:textId="77777777" w:rsidR="0069158C" w:rsidRDefault="001B4C25" w:rsidP="0069158C">
      <w:r>
        <w:lastRenderedPageBreak/>
        <w:t xml:space="preserve">Toegangsverlening is nu vaak verweven in infrastructuur, </w:t>
      </w:r>
      <w:r w:rsidR="00EB2886">
        <w:t>IAM-software</w:t>
      </w:r>
      <w:r>
        <w:t xml:space="preserve"> en maatwerk, en dat </w:t>
      </w:r>
      <w:r w:rsidR="00494403">
        <w:t>maakt het</w:t>
      </w:r>
      <w:r>
        <w:t xml:space="preserve"> niet eenvoudig </w:t>
      </w:r>
      <w:r w:rsidR="00494403">
        <w:t xml:space="preserve">en goed omkaderde case te vinden waarmee de totale </w:t>
      </w:r>
      <w:r w:rsidR="005C2582">
        <w:t>haalbaarheid en effectiviteit wordt aangetoond</w:t>
      </w:r>
      <w:r>
        <w:t>.</w:t>
      </w:r>
      <w:r w:rsidR="005C2582">
        <w:t xml:space="preserve"> </w:t>
      </w:r>
    </w:p>
    <w:p w14:paraId="13AE8A7F" w14:textId="458A8D0B" w:rsidR="0069158C" w:rsidRDefault="0069158C" w:rsidP="0069158C">
      <w:r>
        <w:t>Ook zijn de concepten en producten in het veld relatief nieuw en soms onvolwassen.</w:t>
      </w:r>
    </w:p>
    <w:p w14:paraId="69EE2CC9" w14:textId="2A03E136" w:rsidR="001B4C25" w:rsidRDefault="005C2582" w:rsidP="008C29E2">
      <w:r>
        <w:t xml:space="preserve">De meeste proeven laten daarom zien dat </w:t>
      </w:r>
      <w:r w:rsidR="006A743F">
        <w:t>de</w:t>
      </w:r>
      <w:r>
        <w:t xml:space="preserve"> principe</w:t>
      </w:r>
      <w:r w:rsidR="006A743F">
        <w:t>s</w:t>
      </w:r>
      <w:r>
        <w:t xml:space="preserve"> </w:t>
      </w:r>
      <w:r w:rsidR="006A743F">
        <w:t>werken</w:t>
      </w:r>
      <w:r>
        <w:t>,</w:t>
      </w:r>
      <w:r w:rsidR="006A743F">
        <w:t xml:space="preserve"> maar komen niet toe aan </w:t>
      </w:r>
      <w:r w:rsidR="00095538">
        <w:t xml:space="preserve">het testen met volledige scope en op </w:t>
      </w:r>
      <w:r w:rsidR="006A743F">
        <w:t>schaal</w:t>
      </w:r>
      <w:r w:rsidR="00095538">
        <w:t>.</w:t>
      </w:r>
    </w:p>
    <w:p w14:paraId="7339D9AB" w14:textId="6C4B1D55" w:rsidR="00A07584" w:rsidRDefault="00BD54C6" w:rsidP="008C29E2">
      <w:r>
        <w:t>Het project heeft meegedacht en gewerkt aan initiatieven van de gemeente Rotterdam</w:t>
      </w:r>
      <w:r w:rsidR="00591227">
        <w:t xml:space="preserve"> en UWV, maar daar is geen afgeronde pro</w:t>
      </w:r>
      <w:r w:rsidR="0093037B">
        <w:t>e</w:t>
      </w:r>
      <w:r w:rsidR="00591227">
        <w:t>f uitgekomen.</w:t>
      </w:r>
      <w:r>
        <w:t xml:space="preserve"> </w:t>
      </w:r>
      <w:r w:rsidR="001B4C25">
        <w:t xml:space="preserve"> </w:t>
      </w:r>
      <w:r w:rsidR="0093037B" w:rsidRPr="0093037B">
        <w:rPr>
          <w:b/>
          <w:bCs/>
        </w:rPr>
        <w:t>Doel 3</w:t>
      </w:r>
      <w:r w:rsidR="0093037B">
        <w:rPr>
          <w:b/>
          <w:bCs/>
        </w:rPr>
        <w:t>c</w:t>
      </w:r>
      <w:r w:rsidR="0093037B">
        <w:t xml:space="preserve"> is daarmee niet gehaald.</w:t>
      </w:r>
    </w:p>
    <w:p w14:paraId="5ED57F1C" w14:textId="6FAE8EB4" w:rsidR="0093037B" w:rsidRDefault="0093037B" w:rsidP="002E30CE">
      <w:pPr>
        <w:pStyle w:val="Kop2"/>
      </w:pPr>
      <w:r>
        <w:t>Conclusie</w:t>
      </w:r>
    </w:p>
    <w:p w14:paraId="346E23D5" w14:textId="1367CA40" w:rsidR="006C0A5C" w:rsidRPr="006C0A5C" w:rsidRDefault="006C0A5C" w:rsidP="006C0A5C">
      <w:r>
        <w:t>Samengevat zijn de resultaten als volgt:</w:t>
      </w:r>
    </w:p>
    <w:p w14:paraId="0486A15F" w14:textId="30DFFF86" w:rsidR="00204550" w:rsidRPr="00DA3680" w:rsidRDefault="00204550" w:rsidP="00204550">
      <w:pPr>
        <w:pStyle w:val="Lijstalinea"/>
        <w:numPr>
          <w:ilvl w:val="0"/>
          <w:numId w:val="26"/>
        </w:numPr>
      </w:pPr>
      <w:r>
        <w:t xml:space="preserve">Het opstellen van </w:t>
      </w:r>
      <w:r w:rsidRPr="006C0A5C">
        <w:rPr>
          <w:b/>
          <w:bCs/>
        </w:rPr>
        <w:t>technische standaarden</w:t>
      </w:r>
      <w:r>
        <w:t xml:space="preserve"> (doel 1a) is</w:t>
      </w:r>
      <w:r w:rsidR="00E43FD3">
        <w:t xml:space="preserve"> behaald, maar</w:t>
      </w:r>
      <w:r>
        <w:t xml:space="preserve"> pas na 1 april. </w:t>
      </w:r>
      <w:r w:rsidR="00B42572">
        <w:t>Belangrijkste oorzaak</w:t>
      </w:r>
      <w:r>
        <w:t xml:space="preserve"> </w:t>
      </w:r>
      <w:r w:rsidR="00B42572">
        <w:t>is</w:t>
      </w:r>
      <w:r>
        <w:t xml:space="preserve"> een relatief late start</w:t>
      </w:r>
      <w:r w:rsidR="005E1901">
        <w:t xml:space="preserve">, </w:t>
      </w:r>
      <w:r>
        <w:t>3 maanden na verlening van de subsidie</w:t>
      </w:r>
      <w:r w:rsidR="005E1901">
        <w:t>. Dit is ook te zien in onderbesteding van het budget.</w:t>
      </w:r>
    </w:p>
    <w:p w14:paraId="35BB6807" w14:textId="241502BA" w:rsidR="00826DC8" w:rsidRDefault="0047619E" w:rsidP="00204550">
      <w:pPr>
        <w:pStyle w:val="Lijstalinea"/>
        <w:numPr>
          <w:ilvl w:val="0"/>
          <w:numId w:val="26"/>
        </w:numPr>
      </w:pPr>
      <w:r>
        <w:t xml:space="preserve">Het </w:t>
      </w:r>
      <w:r w:rsidR="005906DF">
        <w:t xml:space="preserve">verkrijgen van zichtbaarheid en het </w:t>
      </w:r>
      <w:r>
        <w:t xml:space="preserve">organiseren van een </w:t>
      </w:r>
      <w:r w:rsidRPr="006C0A5C">
        <w:rPr>
          <w:b/>
          <w:bCs/>
        </w:rPr>
        <w:t>community</w:t>
      </w:r>
      <w:r w:rsidR="005906DF">
        <w:t xml:space="preserve"> is behaald, overeenkom</w:t>
      </w:r>
      <w:r w:rsidR="001B603A">
        <w:t>stig</w:t>
      </w:r>
      <w:r w:rsidR="005906DF">
        <w:t xml:space="preserve"> met d</w:t>
      </w:r>
      <w:r>
        <w:t>oelen 1</w:t>
      </w:r>
      <w:r w:rsidR="00E43FD3">
        <w:t>b</w:t>
      </w:r>
      <w:r>
        <w:t xml:space="preserve"> en 2a, b en c</w:t>
      </w:r>
      <w:r w:rsidR="005906DF">
        <w:t xml:space="preserve">. </w:t>
      </w:r>
      <w:r w:rsidR="001318CB">
        <w:t xml:space="preserve">De bijeenkomsten en gesprekken lopen </w:t>
      </w:r>
      <w:r w:rsidR="00826DC8">
        <w:t xml:space="preserve">tot </w:t>
      </w:r>
      <w:r w:rsidR="001318CB">
        <w:t xml:space="preserve">nu (december 2025) </w:t>
      </w:r>
      <w:r w:rsidR="00826DC8">
        <w:t xml:space="preserve">nog </w:t>
      </w:r>
      <w:r w:rsidR="001318CB">
        <w:t>door</w:t>
      </w:r>
      <w:r w:rsidR="00826DC8">
        <w:t xml:space="preserve"> en</w:t>
      </w:r>
      <w:r w:rsidR="00FD68D6">
        <w:t xml:space="preserve"> dragen actief bij aan het resultaat.</w:t>
      </w:r>
    </w:p>
    <w:p w14:paraId="0F62987F" w14:textId="0F4B63B6" w:rsidR="00FD68D6" w:rsidRDefault="0069158C" w:rsidP="00204550">
      <w:pPr>
        <w:pStyle w:val="Lijstalinea"/>
        <w:numPr>
          <w:ilvl w:val="0"/>
          <w:numId w:val="26"/>
        </w:numPr>
      </w:pPr>
      <w:r>
        <w:t>Er is een r</w:t>
      </w:r>
      <w:r w:rsidR="007A4371">
        <w:t>eferentie-</w:t>
      </w:r>
      <w:r w:rsidR="007A4371" w:rsidRPr="00DF4062">
        <w:rPr>
          <w:b/>
          <w:bCs/>
        </w:rPr>
        <w:t>impl</w:t>
      </w:r>
      <w:r w:rsidRPr="00DF4062">
        <w:rPr>
          <w:b/>
          <w:bCs/>
        </w:rPr>
        <w:t>e</w:t>
      </w:r>
      <w:r w:rsidR="007A4371" w:rsidRPr="00DF4062">
        <w:rPr>
          <w:b/>
          <w:bCs/>
        </w:rPr>
        <w:t>ment</w:t>
      </w:r>
      <w:r w:rsidRPr="00DF4062">
        <w:rPr>
          <w:b/>
          <w:bCs/>
        </w:rPr>
        <w:t>atie</w:t>
      </w:r>
      <w:r w:rsidR="00DF4062">
        <w:t xml:space="preserve"> opgeleverd passend bij de status van de standaard op dat moment (doel 3a). Het toepassen daarvan in een proefopstelling en pilotproject zijn niet gehaald (doelen 3a en b).</w:t>
      </w:r>
      <w:r>
        <w:t xml:space="preserve"> </w:t>
      </w:r>
      <w:r w:rsidR="001B603A">
        <w:t>Belangrijkste oorzaken zijn dat de standaard voldoende duidelijk moest zijn voor een goede start en dat echte praktijkproeven lastig te vinden zijn.</w:t>
      </w:r>
    </w:p>
    <w:p w14:paraId="56A753B9" w14:textId="3FFE18B4" w:rsidR="001B603A" w:rsidRDefault="00B42572" w:rsidP="001B603A">
      <w:r>
        <w:t xml:space="preserve">Op </w:t>
      </w:r>
      <w:r w:rsidR="005E1901">
        <w:t>het moment van schrijven, december 2025, zijn alle doelen behaald.</w:t>
      </w:r>
    </w:p>
    <w:sectPr w:rsidR="001B603A" w:rsidSect="006E708B">
      <w:headerReference w:type="default" r:id="rId11"/>
      <w:footerReference w:type="default" r:id="rId12"/>
      <w:headerReference w:type="first" r:id="rId13"/>
      <w:footerReference w:type="first" r:id="rId14"/>
      <w:type w:val="continuous"/>
      <w:pgSz w:w="11905" w:h="16837" w:code="9"/>
      <w:pgMar w:top="284" w:right="1531" w:bottom="2098" w:left="1531" w:header="0" w:footer="0" w:gutter="0"/>
      <w:paperSrc w:first="7" w:other="7"/>
      <w:cols w:space="708"/>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C6FB" w14:textId="77777777" w:rsidR="00EB624B" w:rsidRDefault="00EB624B">
      <w:r>
        <w:separator/>
      </w:r>
    </w:p>
  </w:endnote>
  <w:endnote w:type="continuationSeparator" w:id="0">
    <w:p w14:paraId="3C4D4189" w14:textId="77777777" w:rsidR="00EB624B" w:rsidRDefault="00EB6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MT">
    <w:altName w:val="Heiti TC Light"/>
    <w:panose1 w:val="020B0604020202020204"/>
    <w:charset w:val="80"/>
    <w:family w:val="auto"/>
    <w:notTrueType/>
    <w:pitch w:val="default"/>
    <w:sig w:usb0="00002A87" w:usb1="08070000" w:usb2="00000010" w:usb3="00000000" w:csb0="0002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F7BD" w14:textId="77777777" w:rsidR="00EE6875" w:rsidRPr="00607447" w:rsidRDefault="00241172" w:rsidP="00607447">
    <w:pPr>
      <w:spacing w:before="1" w:line="189" w:lineRule="exact"/>
      <w:textAlignment w:val="baseline"/>
    </w:pPr>
    <w:r>
      <w:rPr>
        <w:rFonts w:eastAsia="Arial"/>
        <w:b/>
        <w:noProof/>
        <w:sz w:val="16"/>
      </w:rPr>
      <mc:AlternateContent>
        <mc:Choice Requires="wps">
          <w:drawing>
            <wp:anchor distT="0" distB="0" distL="114300" distR="114300" simplePos="0" relativeHeight="251671552" behindDoc="0" locked="0" layoutInCell="0" allowOverlap="0" wp14:anchorId="2A7A746F" wp14:editId="36D182DE">
              <wp:simplePos x="0" y="0"/>
              <wp:positionH relativeFrom="page">
                <wp:posOffset>6156960</wp:posOffset>
              </wp:positionH>
              <wp:positionV relativeFrom="page">
                <wp:posOffset>9688830</wp:posOffset>
              </wp:positionV>
              <wp:extent cx="431800" cy="532765"/>
              <wp:effectExtent l="3810" t="1905" r="2540" b="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53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E46773" w14:textId="77777777" w:rsidR="0014684E" w:rsidRPr="0014684E" w:rsidRDefault="0037427A" w:rsidP="0014684E">
                          <w:pPr>
                            <w:jc w:val="right"/>
                          </w:pPr>
                          <w:r>
                            <w:fldChar w:fldCharType="begin"/>
                          </w:r>
                          <w:r w:rsidR="00433ED1">
                            <w:instrText xml:space="preserve"> PAGE \# "0" \* MERGEFORMAT </w:instrText>
                          </w:r>
                          <w:r>
                            <w:fldChar w:fldCharType="separate"/>
                          </w:r>
                          <w:r w:rsidR="00320CA4">
                            <w:rPr>
                              <w:noProof/>
                            </w:rPr>
                            <w:t>2</w:t>
                          </w:r>
                          <w:r>
                            <w:fldChar w:fldCharType="end"/>
                          </w:r>
                          <w:r w:rsidR="0014684E" w:rsidRPr="000742B5">
                            <w:t>/</w:t>
                          </w:r>
                          <w:r>
                            <w:fldChar w:fldCharType="begin"/>
                          </w:r>
                          <w:r w:rsidR="009319F4">
                            <w:instrText xml:space="preserve"> NUMPAGES \# "0" \* MERGEFORMAT</w:instrText>
                          </w:r>
                          <w:r>
                            <w:fldChar w:fldCharType="separate"/>
                          </w:r>
                          <w:r w:rsidR="00320CA4">
                            <w:rPr>
                              <w:noProof/>
                            </w:rPr>
                            <w:t>2</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7A746F" id="_x0000_t202" coordsize="21600,21600" o:spt="202" path="m,l,21600r21600,l21600,xe">
              <v:stroke joinstyle="miter"/>
              <v:path gradientshapeok="t" o:connecttype="rect"/>
            </v:shapetype>
            <v:shape id="Text Box 8" o:spid="_x0000_s1027" type="#_x0000_t202" style="position:absolute;margin-left:484.8pt;margin-top:762.9pt;width:34pt;height:41.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" o:allowincell="f" o:allowoverlap="f" stroked="f">
              <v:textbox inset="0,0,0,0">
                <w:txbxContent>
                  <w:p w14:paraId="01E46773" w14:textId="77777777" w:rsidR="0014684E" w:rsidRPr="0014684E" w:rsidRDefault="0037427A" w:rsidP="0014684E">
                    <w:pPr>
                      <w:jc w:val="right"/>
                    </w:pPr>
                    <w:r>
                      <w:fldChar w:fldCharType="begin"/>
                    </w:r>
                    <w:r w:rsidR="00433ED1">
                      <w:instrText xml:space="preserve"> PAGE \# "0" \* MERGEFORMAT </w:instrText>
                    </w:r>
                    <w:r>
                      <w:fldChar w:fldCharType="separate"/>
                    </w:r>
                    <w:r w:rsidR="00320CA4">
                      <w:rPr>
                        <w:noProof/>
                      </w:rPr>
                      <w:t>2</w:t>
                    </w:r>
                    <w:r>
                      <w:fldChar w:fldCharType="end"/>
                    </w:r>
                    <w:r w:rsidR="0014684E" w:rsidRPr="000742B5">
                      <w:t>/</w:t>
                    </w:r>
                    <w:r>
                      <w:fldChar w:fldCharType="begin"/>
                    </w:r>
                    <w:r w:rsidR="009319F4">
                      <w:instrText xml:space="preserve"> NUMPAGES \# "0" \* MERGEFORMAT</w:instrText>
                    </w:r>
                    <w:r>
                      <w:fldChar w:fldCharType="separate"/>
                    </w:r>
                    <w:r w:rsidR="00320CA4">
                      <w:rPr>
                        <w:noProof/>
                      </w:rPr>
                      <w:t>2</w:t>
                    </w:r>
                    <w:r>
                      <w:rPr>
                        <w:noProof/>
                      </w:rPr>
                      <w:fldChar w:fldCharType="end"/>
                    </w:r>
                  </w:p>
                </w:txbxContent>
              </v:textbox>
              <w10:wrap anchorx="page" anchory="page"/>
            </v:shape>
          </w:pict>
        </mc:Fallback>
      </mc:AlternateContent>
    </w:r>
    <w:r>
      <w:rPr>
        <w:rFonts w:eastAsia="Arial"/>
        <w:b/>
        <w:noProof/>
        <w:sz w:val="16"/>
      </w:rPr>
      <mc:AlternateContent>
        <mc:Choice Requires="wps">
          <w:drawing>
            <wp:anchor distT="0" distB="0" distL="114300" distR="114300" simplePos="0" relativeHeight="251670528" behindDoc="0" locked="0" layoutInCell="1" allowOverlap="0" wp14:anchorId="1E964F80" wp14:editId="0774949B">
              <wp:simplePos x="0" y="0"/>
              <wp:positionH relativeFrom="page">
                <wp:posOffset>972185</wp:posOffset>
              </wp:positionH>
              <wp:positionV relativeFrom="page">
                <wp:posOffset>9688830</wp:posOffset>
              </wp:positionV>
              <wp:extent cx="3888105" cy="532765"/>
              <wp:effectExtent l="635" t="1905"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8105" cy="53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B60B6E" w14:textId="77777777" w:rsidR="00607447" w:rsidRPr="00901A4F" w:rsidRDefault="00607447" w:rsidP="00607447">
                          <w:pPr>
                            <w:rPr>
                              <w:rFonts w:cs="Arial"/>
                              <w:b/>
                              <w:sz w:val="16"/>
                            </w:rPr>
                          </w:pPr>
                          <w:r w:rsidRPr="00901A4F">
                            <w:rPr>
                              <w:rFonts w:cs="Arial"/>
                              <w:b/>
                              <w:sz w:val="16"/>
                            </w:rPr>
                            <w:t>V</w:t>
                          </w:r>
                          <w:r w:rsidR="00320CA4">
                            <w:rPr>
                              <w:rFonts w:cs="Arial"/>
                              <w:b/>
                              <w:sz w:val="16"/>
                            </w:rPr>
                            <w:t>NG Realisatie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964F80" id="Text Box 4" o:spid="_x0000_s1028" type="#_x0000_t202" style="position:absolute;margin-left:76.55pt;margin-top:762.9pt;width:306.15pt;height:41.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" o:allowoverlap="f" stroked="f">
              <v:textbox inset="0,0,0,0">
                <w:txbxContent>
                  <w:p w14:paraId="5DB60B6E" w14:textId="77777777" w:rsidR="00607447" w:rsidRPr="00901A4F" w:rsidRDefault="00607447" w:rsidP="00607447">
                    <w:pPr>
                      <w:rPr>
                        <w:rFonts w:cs="Arial"/>
                        <w:b/>
                        <w:sz w:val="16"/>
                      </w:rPr>
                    </w:pPr>
                    <w:r w:rsidRPr="00901A4F">
                      <w:rPr>
                        <w:rFonts w:cs="Arial"/>
                        <w:b/>
                        <w:sz w:val="16"/>
                      </w:rPr>
                      <w:t>V</w:t>
                    </w:r>
                    <w:r w:rsidR="00320CA4">
                      <w:rPr>
                        <w:rFonts w:cs="Arial"/>
                        <w:b/>
                        <w:sz w:val="16"/>
                      </w:rPr>
                      <w:t>NG Realisatie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830A" w14:textId="77777777" w:rsidR="004776AB" w:rsidRPr="004776AB" w:rsidRDefault="0011133E" w:rsidP="004C36DA">
    <w:pPr>
      <w:spacing w:before="1" w:line="189" w:lineRule="exact"/>
      <w:textAlignment w:val="baseline"/>
    </w:pPr>
    <w:r>
      <w:rPr>
        <w:rFonts w:eastAsia="Arial"/>
        <w:b/>
        <w:noProof/>
        <w:sz w:val="16"/>
      </w:rPr>
      <w:drawing>
        <wp:anchor distT="0" distB="0" distL="114300" distR="114300" simplePos="0" relativeHeight="251674623" behindDoc="0" locked="0" layoutInCell="1" allowOverlap="1" wp14:anchorId="0167E379" wp14:editId="098E4FF5">
          <wp:simplePos x="0" y="0"/>
          <wp:positionH relativeFrom="column">
            <wp:posOffset>4896056</wp:posOffset>
          </wp:positionH>
          <wp:positionV relativeFrom="paragraph">
            <wp:posOffset>-866140</wp:posOffset>
          </wp:positionV>
          <wp:extent cx="1695140" cy="447795"/>
          <wp:effectExtent l="0" t="0" r="635" b="9525"/>
          <wp:wrapNone/>
          <wp:docPr id="703036805" name="Afbeelding 703036805" descr="toggle_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NG Realisatie TAB.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140" cy="447795"/>
                  </a:xfrm>
                  <a:prstGeom prst="rect">
                    <a:avLst/>
                  </a:prstGeom>
                </pic:spPr>
              </pic:pic>
            </a:graphicData>
          </a:graphic>
          <wp14:sizeRelH relativeFrom="margin">
            <wp14:pctWidth>0</wp14:pctWidth>
          </wp14:sizeRelH>
          <wp14:sizeRelV relativeFrom="margin">
            <wp14:pctHeight>0</wp14:pctHeight>
          </wp14:sizeRelV>
        </wp:anchor>
      </w:drawing>
    </w:r>
    <w:r w:rsidR="00241172">
      <w:rPr>
        <w:rFonts w:eastAsia="Arial"/>
        <w:b/>
        <w:noProof/>
        <w:sz w:val="16"/>
      </w:rPr>
      <mc:AlternateContent>
        <mc:Choice Requires="wps">
          <w:drawing>
            <wp:anchor distT="0" distB="0" distL="114300" distR="114300" simplePos="0" relativeHeight="251666432" behindDoc="0" locked="0" layoutInCell="1" allowOverlap="1" wp14:anchorId="339E29EC" wp14:editId="55BAFF63">
              <wp:simplePos x="0" y="0"/>
              <wp:positionH relativeFrom="page">
                <wp:posOffset>972185</wp:posOffset>
              </wp:positionH>
              <wp:positionV relativeFrom="page">
                <wp:posOffset>9688830</wp:posOffset>
              </wp:positionV>
              <wp:extent cx="3888105" cy="532765"/>
              <wp:effectExtent l="635" t="1905"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8105" cy="53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FD3170" w14:textId="77777777" w:rsidR="004C36DA" w:rsidRPr="00901A4F" w:rsidRDefault="004C36DA" w:rsidP="004C36DA">
                          <w:pPr>
                            <w:rPr>
                              <w:rFonts w:cs="Arial"/>
                              <w:b/>
                              <w:sz w:val="16"/>
                            </w:rPr>
                          </w:pPr>
                          <w:r w:rsidRPr="00901A4F">
                            <w:rPr>
                              <w:rFonts w:cs="Arial"/>
                              <w:b/>
                              <w:sz w:val="16"/>
                            </w:rPr>
                            <w:t>V</w:t>
                          </w:r>
                          <w:r w:rsidR="00320CA4">
                            <w:rPr>
                              <w:rFonts w:cs="Arial"/>
                              <w:b/>
                              <w:sz w:val="16"/>
                            </w:rPr>
                            <w:t>NG Realisatie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9E29EC" id="_x0000_t202" coordsize="21600,21600" o:spt="202" path="m,l,21600r21600,l21600,xe">
              <v:stroke joinstyle="miter"/>
              <v:path gradientshapeok="t" o:connecttype="rect"/>
            </v:shapetype>
            <v:shape id="Text Box 2" o:spid="_x0000_s1029" type="#_x0000_t202" style="position:absolute;margin-left:76.55pt;margin-top:762.9pt;width:306.15pt;height:41.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" stroked="f">
              <v:textbox inset="0,0,0,0">
                <w:txbxContent>
                  <w:p w14:paraId="00FD3170" w14:textId="77777777" w:rsidR="004C36DA" w:rsidRPr="00901A4F" w:rsidRDefault="004C36DA" w:rsidP="004C36DA">
                    <w:pPr>
                      <w:rPr>
                        <w:rFonts w:cs="Arial"/>
                        <w:b/>
                        <w:sz w:val="16"/>
                      </w:rPr>
                    </w:pPr>
                    <w:r w:rsidRPr="00901A4F">
                      <w:rPr>
                        <w:rFonts w:cs="Arial"/>
                        <w:b/>
                        <w:sz w:val="16"/>
                      </w:rPr>
                      <w:t>V</w:t>
                    </w:r>
                    <w:r w:rsidR="00320CA4">
                      <w:rPr>
                        <w:rFonts w:cs="Arial"/>
                        <w:b/>
                        <w:sz w:val="16"/>
                      </w:rPr>
                      <w:t>NG Realisatie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78D3" w14:textId="77777777" w:rsidR="00EB624B" w:rsidRDefault="00EB624B">
      <w:r>
        <w:separator/>
      </w:r>
    </w:p>
  </w:footnote>
  <w:footnote w:type="continuationSeparator" w:id="0">
    <w:p w14:paraId="4431FDC1" w14:textId="77777777" w:rsidR="00EB624B" w:rsidRDefault="00EB62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25C7" w14:textId="77777777" w:rsidR="00F71926" w:rsidRDefault="00F71926" w:rsidP="00F71926">
    <w:pPr>
      <w:spacing w:after="1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B780C" w14:textId="77777777" w:rsidR="00CB0148" w:rsidRDefault="00F22C5D" w:rsidP="00590D35">
    <w:pPr>
      <w:spacing w:after="1560"/>
    </w:pPr>
    <w:r>
      <w:rPr>
        <w:noProof/>
      </w:rPr>
      <w:drawing>
        <wp:anchor distT="0" distB="0" distL="114300" distR="114300" simplePos="0" relativeHeight="251673599" behindDoc="0" locked="0" layoutInCell="1" allowOverlap="1" wp14:anchorId="1E75AD24" wp14:editId="238005B6">
          <wp:simplePos x="0" y="0"/>
          <wp:positionH relativeFrom="column">
            <wp:posOffset>-343535</wp:posOffset>
          </wp:positionH>
          <wp:positionV relativeFrom="paragraph">
            <wp:posOffset>428625</wp:posOffset>
          </wp:positionV>
          <wp:extent cx="868790" cy="589280"/>
          <wp:effectExtent l="0" t="0" r="7620" b="1270"/>
          <wp:wrapNone/>
          <wp:docPr id="1789043866" name="Afbeelding 1789043866" descr="toggl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NG Realisatie.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868790" cy="589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5A1"/>
    <w:multiLevelType w:val="multilevel"/>
    <w:tmpl w:val="0562E376"/>
    <w:styleLink w:val="VNGOngenummerdelijst"/>
    <w:lvl w:ilvl="0">
      <w:start w:val="1"/>
      <w:numFmt w:val="bullet"/>
      <w:lvlText w:val=""/>
      <w:lvlJc w:val="left"/>
      <w:pPr>
        <w:ind w:left="284" w:hanging="284"/>
      </w:pPr>
      <w:rPr>
        <w:rFonts w:ascii="Symbol" w:hAnsi="Symbol" w:hint="default"/>
        <w:sz w:val="20"/>
      </w:rPr>
    </w:lvl>
    <w:lvl w:ilvl="1">
      <w:start w:val="1"/>
      <w:numFmt w:val="bullet"/>
      <w:lvlText w:val=""/>
      <w:lvlJc w:val="left"/>
      <w:pPr>
        <w:ind w:left="567" w:hanging="283"/>
      </w:pPr>
      <w:rPr>
        <w:rFonts w:ascii="Symbol" w:hAnsi="Symbol" w:hint="default"/>
      </w:rPr>
    </w:lvl>
    <w:lvl w:ilvl="2">
      <w:start w:val="1"/>
      <w:numFmt w:val="bullet"/>
      <w:lvlText w:val=""/>
      <w:lvlJc w:val="left"/>
      <w:pPr>
        <w:ind w:left="851" w:hanging="284"/>
      </w:pPr>
      <w:rPr>
        <w:rFonts w:ascii="Symbol" w:hAnsi="Symbol" w:hint="default"/>
      </w:rPr>
    </w:lvl>
    <w:lvl w:ilvl="3">
      <w:start w:val="1"/>
      <w:numFmt w:val="bullet"/>
      <w:lvlText w:val=""/>
      <w:lvlJc w:val="left"/>
      <w:pPr>
        <w:ind w:left="1134" w:hanging="283"/>
      </w:pPr>
      <w:rPr>
        <w:rFonts w:ascii="Symbol" w:hAnsi="Symbol" w:hint="default"/>
      </w:rPr>
    </w:lvl>
    <w:lvl w:ilvl="4">
      <w:start w:val="1"/>
      <w:numFmt w:val="bullet"/>
      <w:lvlText w:val=""/>
      <w:lvlJc w:val="left"/>
      <w:pPr>
        <w:ind w:left="1418" w:hanging="284"/>
      </w:pPr>
      <w:rPr>
        <w:rFonts w:ascii="Symbol" w:hAnsi="Symbol" w:hint="default"/>
      </w:rPr>
    </w:lvl>
    <w:lvl w:ilvl="5">
      <w:start w:val="1"/>
      <w:numFmt w:val="bullet"/>
      <w:lvlText w:val=""/>
      <w:lvlJc w:val="left"/>
      <w:pPr>
        <w:tabs>
          <w:tab w:val="num" w:pos="14175"/>
        </w:tabs>
        <w:ind w:left="1701" w:hanging="283"/>
      </w:pPr>
      <w:rPr>
        <w:rFonts w:ascii="Symbol" w:hAnsi="Symbol" w:hint="default"/>
      </w:rPr>
    </w:lvl>
    <w:lvl w:ilvl="6">
      <w:start w:val="1"/>
      <w:numFmt w:val="bullet"/>
      <w:lvlText w:val=""/>
      <w:lvlJc w:val="left"/>
      <w:pPr>
        <w:ind w:left="1985" w:hanging="284"/>
      </w:pPr>
      <w:rPr>
        <w:rFonts w:ascii="Symbol" w:hAnsi="Symbol" w:hint="default"/>
      </w:rPr>
    </w:lvl>
    <w:lvl w:ilvl="7">
      <w:start w:val="1"/>
      <w:numFmt w:val="bullet"/>
      <w:lvlText w:val=""/>
      <w:lvlJc w:val="left"/>
      <w:pPr>
        <w:ind w:left="2268" w:hanging="283"/>
      </w:pPr>
      <w:rPr>
        <w:rFonts w:ascii="Symbol" w:hAnsi="Symbol" w:hint="default"/>
      </w:rPr>
    </w:lvl>
    <w:lvl w:ilvl="8">
      <w:start w:val="1"/>
      <w:numFmt w:val="bullet"/>
      <w:lvlText w:val=""/>
      <w:lvlJc w:val="left"/>
      <w:pPr>
        <w:ind w:left="2552" w:hanging="284"/>
      </w:pPr>
      <w:rPr>
        <w:rFonts w:ascii="Symbol" w:hAnsi="Symbol" w:hint="default"/>
      </w:rPr>
    </w:lvl>
  </w:abstractNum>
  <w:abstractNum w:abstractNumId="1" w15:restartNumberingAfterBreak="0">
    <w:nsid w:val="05750DC9"/>
    <w:multiLevelType w:val="hybridMultilevel"/>
    <w:tmpl w:val="F3267832"/>
    <w:lvl w:ilvl="0" w:tplc="999EC9E4">
      <w:start w:val="1"/>
      <w:numFmt w:val="decimal"/>
      <w:lvlText w:val="%1."/>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9C174CF"/>
    <w:multiLevelType w:val="hybridMultilevel"/>
    <w:tmpl w:val="177C42A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D790AFE"/>
    <w:multiLevelType w:val="hybridMultilevel"/>
    <w:tmpl w:val="D2746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D4B3A"/>
    <w:multiLevelType w:val="hybridMultilevel"/>
    <w:tmpl w:val="A5D430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ED0692"/>
    <w:multiLevelType w:val="hybridMultilevel"/>
    <w:tmpl w:val="F4C8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D6832"/>
    <w:multiLevelType w:val="hybridMultilevel"/>
    <w:tmpl w:val="7786BE5E"/>
    <w:lvl w:ilvl="0" w:tplc="E4924888">
      <w:numFmt w:val="bullet"/>
      <w:lvlText w:val="•"/>
      <w:lvlJc w:val="left"/>
      <w:pPr>
        <w:ind w:left="720" w:hanging="360"/>
      </w:pPr>
      <w:rPr>
        <w:rFonts w:ascii="Helvetica" w:eastAsia="Times New Roman" w:hAnsi="Helvetica" w:cs="Times New Roman" w:hint="default"/>
        <w:sz w:val="14"/>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CB17808"/>
    <w:multiLevelType w:val="multilevel"/>
    <w:tmpl w:val="921CE4C8"/>
    <w:styleLink w:val="VNGGenummerdelijst"/>
    <w:lvl w:ilvl="0">
      <w:start w:val="1"/>
      <w:numFmt w:val="decimal"/>
      <w:lvlText w:val="%1"/>
      <w:lvlJc w:val="left"/>
      <w:pPr>
        <w:ind w:left="284" w:hanging="284"/>
      </w:pPr>
      <w:rPr>
        <w:rFonts w:ascii="Arial" w:hAnsi="Arial" w:hint="default"/>
        <w:color w:val="101010"/>
        <w:sz w:val="20"/>
      </w:rPr>
    </w:lvl>
    <w:lvl w:ilvl="1">
      <w:start w:val="1"/>
      <w:numFmt w:val="lowerLetter"/>
      <w:lvlText w:val="%2"/>
      <w:lvlJc w:val="left"/>
      <w:pPr>
        <w:ind w:left="567" w:hanging="283"/>
      </w:pPr>
      <w:rPr>
        <w:rFonts w:hint="default"/>
      </w:rPr>
    </w:lvl>
    <w:lvl w:ilvl="2">
      <w:start w:val="1"/>
      <w:numFmt w:val="lowerLetter"/>
      <w:lvlText w:val="%3"/>
      <w:lvlJc w:val="left"/>
      <w:pPr>
        <w:tabs>
          <w:tab w:val="num" w:pos="1134"/>
        </w:tabs>
        <w:ind w:left="851" w:hanging="284"/>
      </w:pPr>
      <w:rPr>
        <w:rFonts w:hint="default"/>
      </w:rPr>
    </w:lvl>
    <w:lvl w:ilvl="3">
      <w:start w:val="1"/>
      <w:numFmt w:val="lowerLetter"/>
      <w:lvlText w:val="%4"/>
      <w:lvlJc w:val="left"/>
      <w:pPr>
        <w:tabs>
          <w:tab w:val="num" w:pos="1701"/>
        </w:tabs>
        <w:ind w:left="1134" w:hanging="283"/>
      </w:pPr>
      <w:rPr>
        <w:rFonts w:hint="default"/>
      </w:rPr>
    </w:lvl>
    <w:lvl w:ilvl="4">
      <w:start w:val="1"/>
      <w:numFmt w:val="lowerLetter"/>
      <w:lvlText w:val="%5"/>
      <w:lvlJc w:val="left"/>
      <w:pPr>
        <w:tabs>
          <w:tab w:val="num" w:pos="2268"/>
        </w:tabs>
        <w:ind w:left="1418" w:hanging="284"/>
      </w:pPr>
      <w:rPr>
        <w:rFonts w:hint="default"/>
      </w:rPr>
    </w:lvl>
    <w:lvl w:ilvl="5">
      <w:start w:val="1"/>
      <w:numFmt w:val="lowerLetter"/>
      <w:lvlText w:val="%6"/>
      <w:lvlJc w:val="left"/>
      <w:pPr>
        <w:tabs>
          <w:tab w:val="num" w:pos="14175"/>
        </w:tabs>
        <w:ind w:left="1701" w:hanging="283"/>
      </w:pPr>
      <w:rPr>
        <w:rFonts w:hint="default"/>
      </w:rPr>
    </w:lvl>
    <w:lvl w:ilvl="6">
      <w:start w:val="1"/>
      <w:numFmt w:val="lowerLetter"/>
      <w:lvlText w:val="%7"/>
      <w:lvlJc w:val="left"/>
      <w:pPr>
        <w:tabs>
          <w:tab w:val="num" w:pos="3402"/>
        </w:tabs>
        <w:ind w:left="1985" w:hanging="284"/>
      </w:pPr>
      <w:rPr>
        <w:rFonts w:hint="default"/>
      </w:rPr>
    </w:lvl>
    <w:lvl w:ilvl="7">
      <w:start w:val="1"/>
      <w:numFmt w:val="lowerLetter"/>
      <w:lvlText w:val="%8"/>
      <w:lvlJc w:val="left"/>
      <w:pPr>
        <w:tabs>
          <w:tab w:val="num" w:pos="4082"/>
        </w:tabs>
        <w:ind w:left="2268" w:hanging="283"/>
      </w:pPr>
      <w:rPr>
        <w:rFonts w:hint="default"/>
      </w:rPr>
    </w:lvl>
    <w:lvl w:ilvl="8">
      <w:start w:val="1"/>
      <w:numFmt w:val="lowerLetter"/>
      <w:lvlText w:val="%9"/>
      <w:lvlJc w:val="left"/>
      <w:pPr>
        <w:tabs>
          <w:tab w:val="num" w:pos="4536"/>
        </w:tabs>
        <w:ind w:left="2552" w:hanging="284"/>
      </w:pPr>
      <w:rPr>
        <w:rFonts w:hint="default"/>
      </w:rPr>
    </w:lvl>
  </w:abstractNum>
  <w:abstractNum w:abstractNumId="8" w15:restartNumberingAfterBreak="0">
    <w:nsid w:val="24A34BDA"/>
    <w:multiLevelType w:val="hybridMultilevel"/>
    <w:tmpl w:val="6F36DBF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E984299"/>
    <w:multiLevelType w:val="multilevel"/>
    <w:tmpl w:val="6CE03498"/>
    <w:styleLink w:val="Stijl1"/>
    <w:lvl w:ilvl="0">
      <w:start w:val="1"/>
      <w:numFmt w:val="decimal"/>
      <w:lvlText w:val="%1."/>
      <w:lvlJc w:val="left"/>
      <w:pPr>
        <w:ind w:left="454" w:hanging="454"/>
      </w:pPr>
      <w:rPr>
        <w:rFonts w:hint="default"/>
      </w:rPr>
    </w:lvl>
    <w:lvl w:ilvl="1">
      <w:start w:val="1"/>
      <w:numFmt w:val="lowerLetter"/>
      <w:lvlText w:val="%2."/>
      <w:lvlJc w:val="left"/>
      <w:pPr>
        <w:ind w:left="738" w:hanging="454"/>
      </w:pPr>
      <w:rPr>
        <w:rFonts w:hint="default"/>
      </w:rPr>
    </w:lvl>
    <w:lvl w:ilvl="2">
      <w:start w:val="1"/>
      <w:numFmt w:val="lowerRoman"/>
      <w:lvlText w:val="%3."/>
      <w:lvlJc w:val="left"/>
      <w:pPr>
        <w:tabs>
          <w:tab w:val="num" w:pos="5103"/>
        </w:tabs>
        <w:ind w:left="1022" w:hanging="454"/>
      </w:pPr>
      <w:rPr>
        <w:rFonts w:hint="default"/>
      </w:rPr>
    </w:lvl>
    <w:lvl w:ilvl="3">
      <w:start w:val="1"/>
      <w:numFmt w:val="decimal"/>
      <w:lvlText w:val="%4."/>
      <w:lvlJc w:val="left"/>
      <w:pPr>
        <w:ind w:left="1306" w:hanging="454"/>
      </w:pPr>
      <w:rPr>
        <w:rFonts w:hint="default"/>
      </w:rPr>
    </w:lvl>
    <w:lvl w:ilvl="4">
      <w:start w:val="1"/>
      <w:numFmt w:val="lowerLetter"/>
      <w:lvlText w:val="%5."/>
      <w:lvlJc w:val="left"/>
      <w:pPr>
        <w:ind w:left="1590" w:hanging="454"/>
      </w:pPr>
      <w:rPr>
        <w:rFonts w:hint="default"/>
      </w:rPr>
    </w:lvl>
    <w:lvl w:ilvl="5">
      <w:start w:val="1"/>
      <w:numFmt w:val="lowerRoman"/>
      <w:lvlText w:val="%6."/>
      <w:lvlJc w:val="left"/>
      <w:pPr>
        <w:ind w:left="1874" w:hanging="454"/>
      </w:pPr>
      <w:rPr>
        <w:rFonts w:hint="default"/>
      </w:rPr>
    </w:lvl>
    <w:lvl w:ilvl="6">
      <w:start w:val="1"/>
      <w:numFmt w:val="decimal"/>
      <w:lvlText w:val="%7."/>
      <w:lvlJc w:val="left"/>
      <w:pPr>
        <w:ind w:left="2158" w:hanging="454"/>
      </w:pPr>
      <w:rPr>
        <w:rFonts w:hint="default"/>
      </w:rPr>
    </w:lvl>
    <w:lvl w:ilvl="7">
      <w:start w:val="1"/>
      <w:numFmt w:val="lowerLetter"/>
      <w:lvlText w:val="%8."/>
      <w:lvlJc w:val="left"/>
      <w:pPr>
        <w:ind w:left="2442" w:hanging="454"/>
      </w:pPr>
      <w:rPr>
        <w:rFonts w:hint="default"/>
      </w:rPr>
    </w:lvl>
    <w:lvl w:ilvl="8">
      <w:start w:val="1"/>
      <w:numFmt w:val="lowerRoman"/>
      <w:lvlText w:val="%9."/>
      <w:lvlJc w:val="left"/>
      <w:pPr>
        <w:ind w:left="2726" w:hanging="454"/>
      </w:pPr>
      <w:rPr>
        <w:rFonts w:hint="default"/>
      </w:rPr>
    </w:lvl>
  </w:abstractNum>
  <w:abstractNum w:abstractNumId="10" w15:restartNumberingAfterBreak="0">
    <w:nsid w:val="35EE22C2"/>
    <w:multiLevelType w:val="hybridMultilevel"/>
    <w:tmpl w:val="9FBA4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80F73"/>
    <w:multiLevelType w:val="hybridMultilevel"/>
    <w:tmpl w:val="DEF4E48E"/>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A02140B"/>
    <w:multiLevelType w:val="hybridMultilevel"/>
    <w:tmpl w:val="21700818"/>
    <w:lvl w:ilvl="0" w:tplc="0413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306EDB"/>
    <w:multiLevelType w:val="hybridMultilevel"/>
    <w:tmpl w:val="50265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CB56B3"/>
    <w:multiLevelType w:val="hybridMultilevel"/>
    <w:tmpl w:val="40B4A4D4"/>
    <w:lvl w:ilvl="0" w:tplc="1CAAF6B0">
      <w:start w:val="1"/>
      <w:numFmt w:val="bullet"/>
      <w:lvlText w:val="-"/>
      <w:lvlJc w:val="left"/>
      <w:pPr>
        <w:ind w:left="1080" w:hanging="360"/>
      </w:pPr>
      <w:rPr>
        <w:rFonts w:ascii="Arial" w:eastAsiaTheme="maj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F0068FC"/>
    <w:multiLevelType w:val="hybridMultilevel"/>
    <w:tmpl w:val="067AC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BF1281"/>
    <w:multiLevelType w:val="hybridMultilevel"/>
    <w:tmpl w:val="473AED04"/>
    <w:lvl w:ilvl="0" w:tplc="04130003">
      <w:start w:val="1"/>
      <w:numFmt w:val="bullet"/>
      <w:lvlText w:val="o"/>
      <w:lvlJc w:val="left"/>
      <w:pPr>
        <w:ind w:left="776" w:hanging="360"/>
      </w:pPr>
      <w:rPr>
        <w:rFonts w:ascii="Courier New" w:hAnsi="Courier New" w:cs="Courier New" w:hint="default"/>
      </w:rPr>
    </w:lvl>
    <w:lvl w:ilvl="1" w:tplc="04130003" w:tentative="1">
      <w:start w:val="1"/>
      <w:numFmt w:val="bullet"/>
      <w:lvlText w:val="o"/>
      <w:lvlJc w:val="left"/>
      <w:pPr>
        <w:ind w:left="1496" w:hanging="360"/>
      </w:pPr>
      <w:rPr>
        <w:rFonts w:ascii="Courier New" w:hAnsi="Courier New" w:cs="Courier New" w:hint="default"/>
      </w:rPr>
    </w:lvl>
    <w:lvl w:ilvl="2" w:tplc="04130005" w:tentative="1">
      <w:start w:val="1"/>
      <w:numFmt w:val="bullet"/>
      <w:lvlText w:val=""/>
      <w:lvlJc w:val="left"/>
      <w:pPr>
        <w:ind w:left="2216" w:hanging="360"/>
      </w:pPr>
      <w:rPr>
        <w:rFonts w:ascii="Wingdings" w:hAnsi="Wingdings" w:hint="default"/>
      </w:rPr>
    </w:lvl>
    <w:lvl w:ilvl="3" w:tplc="04130001" w:tentative="1">
      <w:start w:val="1"/>
      <w:numFmt w:val="bullet"/>
      <w:lvlText w:val=""/>
      <w:lvlJc w:val="left"/>
      <w:pPr>
        <w:ind w:left="2936" w:hanging="360"/>
      </w:pPr>
      <w:rPr>
        <w:rFonts w:ascii="Symbol" w:hAnsi="Symbol" w:hint="default"/>
      </w:rPr>
    </w:lvl>
    <w:lvl w:ilvl="4" w:tplc="04130003" w:tentative="1">
      <w:start w:val="1"/>
      <w:numFmt w:val="bullet"/>
      <w:lvlText w:val="o"/>
      <w:lvlJc w:val="left"/>
      <w:pPr>
        <w:ind w:left="3656" w:hanging="360"/>
      </w:pPr>
      <w:rPr>
        <w:rFonts w:ascii="Courier New" w:hAnsi="Courier New" w:cs="Courier New" w:hint="default"/>
      </w:rPr>
    </w:lvl>
    <w:lvl w:ilvl="5" w:tplc="04130005" w:tentative="1">
      <w:start w:val="1"/>
      <w:numFmt w:val="bullet"/>
      <w:lvlText w:val=""/>
      <w:lvlJc w:val="left"/>
      <w:pPr>
        <w:ind w:left="4376" w:hanging="360"/>
      </w:pPr>
      <w:rPr>
        <w:rFonts w:ascii="Wingdings" w:hAnsi="Wingdings" w:hint="default"/>
      </w:rPr>
    </w:lvl>
    <w:lvl w:ilvl="6" w:tplc="04130001" w:tentative="1">
      <w:start w:val="1"/>
      <w:numFmt w:val="bullet"/>
      <w:lvlText w:val=""/>
      <w:lvlJc w:val="left"/>
      <w:pPr>
        <w:ind w:left="5096" w:hanging="360"/>
      </w:pPr>
      <w:rPr>
        <w:rFonts w:ascii="Symbol" w:hAnsi="Symbol" w:hint="default"/>
      </w:rPr>
    </w:lvl>
    <w:lvl w:ilvl="7" w:tplc="04130003" w:tentative="1">
      <w:start w:val="1"/>
      <w:numFmt w:val="bullet"/>
      <w:lvlText w:val="o"/>
      <w:lvlJc w:val="left"/>
      <w:pPr>
        <w:ind w:left="5816" w:hanging="360"/>
      </w:pPr>
      <w:rPr>
        <w:rFonts w:ascii="Courier New" w:hAnsi="Courier New" w:cs="Courier New" w:hint="default"/>
      </w:rPr>
    </w:lvl>
    <w:lvl w:ilvl="8" w:tplc="04130005" w:tentative="1">
      <w:start w:val="1"/>
      <w:numFmt w:val="bullet"/>
      <w:lvlText w:val=""/>
      <w:lvlJc w:val="left"/>
      <w:pPr>
        <w:ind w:left="6536" w:hanging="360"/>
      </w:pPr>
      <w:rPr>
        <w:rFonts w:ascii="Wingdings" w:hAnsi="Wingdings" w:hint="default"/>
      </w:rPr>
    </w:lvl>
  </w:abstractNum>
  <w:abstractNum w:abstractNumId="17" w15:restartNumberingAfterBreak="0">
    <w:nsid w:val="51770E36"/>
    <w:multiLevelType w:val="hybridMultilevel"/>
    <w:tmpl w:val="B5063E00"/>
    <w:lvl w:ilvl="0" w:tplc="7FAEB992">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1A50EF"/>
    <w:multiLevelType w:val="multilevel"/>
    <w:tmpl w:val="587E31B4"/>
    <w:styleLink w:val="VNGGenummerdekoppen2tm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Restart w:val="0"/>
      <w:suff w:val="space"/>
      <w:lvlText w:val=""/>
      <w:lvlJc w:val="left"/>
      <w:pPr>
        <w:ind w:left="0" w:firstLine="0"/>
      </w:pPr>
      <w:rPr>
        <w:rFonts w:hint="default"/>
      </w:rPr>
    </w:lvl>
    <w:lvl w:ilvl="6">
      <w:start w:val="1"/>
      <w:numFmt w:val="none"/>
      <w:lvlRestart w:val="0"/>
      <w:suff w:val="space"/>
      <w:lvlText w:val=""/>
      <w:lvlJc w:val="left"/>
      <w:pPr>
        <w:ind w:left="0" w:firstLine="0"/>
      </w:pPr>
      <w:rPr>
        <w:rFonts w:hint="default"/>
      </w:rPr>
    </w:lvl>
    <w:lvl w:ilvl="7">
      <w:start w:val="1"/>
      <w:numFmt w:val="none"/>
      <w:lvlRestart w:val="0"/>
      <w:suff w:val="space"/>
      <w:lvlText w:val=""/>
      <w:lvlJc w:val="left"/>
      <w:pPr>
        <w:ind w:left="0" w:firstLine="0"/>
      </w:pPr>
      <w:rPr>
        <w:rFonts w:hint="default"/>
      </w:rPr>
    </w:lvl>
    <w:lvl w:ilvl="8">
      <w:start w:val="1"/>
      <w:numFmt w:val="none"/>
      <w:lvlRestart w:val="0"/>
      <w:suff w:val="space"/>
      <w:lvlText w:val=""/>
      <w:lvlJc w:val="left"/>
      <w:pPr>
        <w:ind w:left="0" w:firstLine="0"/>
      </w:pPr>
      <w:rPr>
        <w:rFonts w:hint="default"/>
      </w:rPr>
    </w:lvl>
  </w:abstractNum>
  <w:abstractNum w:abstractNumId="19" w15:restartNumberingAfterBreak="0">
    <w:nsid w:val="56FC4D87"/>
    <w:multiLevelType w:val="hybridMultilevel"/>
    <w:tmpl w:val="E2E4D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7E7739"/>
    <w:multiLevelType w:val="hybridMultilevel"/>
    <w:tmpl w:val="1DACBE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A1618B7"/>
    <w:multiLevelType w:val="hybridMultilevel"/>
    <w:tmpl w:val="AECC5D80"/>
    <w:lvl w:ilvl="0" w:tplc="04130003">
      <w:start w:val="1"/>
      <w:numFmt w:val="bullet"/>
      <w:lvlText w:val="o"/>
      <w:lvlJc w:val="left"/>
      <w:pPr>
        <w:ind w:left="776" w:hanging="360"/>
      </w:pPr>
      <w:rPr>
        <w:rFonts w:ascii="Courier New" w:hAnsi="Courier New" w:cs="Courier New" w:hint="default"/>
      </w:rPr>
    </w:lvl>
    <w:lvl w:ilvl="1" w:tplc="04130003" w:tentative="1">
      <w:start w:val="1"/>
      <w:numFmt w:val="bullet"/>
      <w:lvlText w:val="o"/>
      <w:lvlJc w:val="left"/>
      <w:pPr>
        <w:ind w:left="1496" w:hanging="360"/>
      </w:pPr>
      <w:rPr>
        <w:rFonts w:ascii="Courier New" w:hAnsi="Courier New" w:cs="Courier New" w:hint="default"/>
      </w:rPr>
    </w:lvl>
    <w:lvl w:ilvl="2" w:tplc="04130005" w:tentative="1">
      <w:start w:val="1"/>
      <w:numFmt w:val="bullet"/>
      <w:lvlText w:val=""/>
      <w:lvlJc w:val="left"/>
      <w:pPr>
        <w:ind w:left="2216" w:hanging="360"/>
      </w:pPr>
      <w:rPr>
        <w:rFonts w:ascii="Wingdings" w:hAnsi="Wingdings" w:hint="default"/>
      </w:rPr>
    </w:lvl>
    <w:lvl w:ilvl="3" w:tplc="04130001" w:tentative="1">
      <w:start w:val="1"/>
      <w:numFmt w:val="bullet"/>
      <w:lvlText w:val=""/>
      <w:lvlJc w:val="left"/>
      <w:pPr>
        <w:ind w:left="2936" w:hanging="360"/>
      </w:pPr>
      <w:rPr>
        <w:rFonts w:ascii="Symbol" w:hAnsi="Symbol" w:hint="default"/>
      </w:rPr>
    </w:lvl>
    <w:lvl w:ilvl="4" w:tplc="04130003" w:tentative="1">
      <w:start w:val="1"/>
      <w:numFmt w:val="bullet"/>
      <w:lvlText w:val="o"/>
      <w:lvlJc w:val="left"/>
      <w:pPr>
        <w:ind w:left="3656" w:hanging="360"/>
      </w:pPr>
      <w:rPr>
        <w:rFonts w:ascii="Courier New" w:hAnsi="Courier New" w:cs="Courier New" w:hint="default"/>
      </w:rPr>
    </w:lvl>
    <w:lvl w:ilvl="5" w:tplc="04130005" w:tentative="1">
      <w:start w:val="1"/>
      <w:numFmt w:val="bullet"/>
      <w:lvlText w:val=""/>
      <w:lvlJc w:val="left"/>
      <w:pPr>
        <w:ind w:left="4376" w:hanging="360"/>
      </w:pPr>
      <w:rPr>
        <w:rFonts w:ascii="Wingdings" w:hAnsi="Wingdings" w:hint="default"/>
      </w:rPr>
    </w:lvl>
    <w:lvl w:ilvl="6" w:tplc="04130001" w:tentative="1">
      <w:start w:val="1"/>
      <w:numFmt w:val="bullet"/>
      <w:lvlText w:val=""/>
      <w:lvlJc w:val="left"/>
      <w:pPr>
        <w:ind w:left="5096" w:hanging="360"/>
      </w:pPr>
      <w:rPr>
        <w:rFonts w:ascii="Symbol" w:hAnsi="Symbol" w:hint="default"/>
      </w:rPr>
    </w:lvl>
    <w:lvl w:ilvl="7" w:tplc="04130003" w:tentative="1">
      <w:start w:val="1"/>
      <w:numFmt w:val="bullet"/>
      <w:lvlText w:val="o"/>
      <w:lvlJc w:val="left"/>
      <w:pPr>
        <w:ind w:left="5816" w:hanging="360"/>
      </w:pPr>
      <w:rPr>
        <w:rFonts w:ascii="Courier New" w:hAnsi="Courier New" w:cs="Courier New" w:hint="default"/>
      </w:rPr>
    </w:lvl>
    <w:lvl w:ilvl="8" w:tplc="04130005" w:tentative="1">
      <w:start w:val="1"/>
      <w:numFmt w:val="bullet"/>
      <w:lvlText w:val=""/>
      <w:lvlJc w:val="left"/>
      <w:pPr>
        <w:ind w:left="6536" w:hanging="360"/>
      </w:pPr>
      <w:rPr>
        <w:rFonts w:ascii="Wingdings" w:hAnsi="Wingdings" w:hint="default"/>
      </w:rPr>
    </w:lvl>
  </w:abstractNum>
  <w:abstractNum w:abstractNumId="22" w15:restartNumberingAfterBreak="0">
    <w:nsid w:val="6FE32A2D"/>
    <w:multiLevelType w:val="hybridMultilevel"/>
    <w:tmpl w:val="8500E936"/>
    <w:lvl w:ilvl="0" w:tplc="8A1A8310">
      <w:numFmt w:val="bullet"/>
      <w:lvlText w:val="-"/>
      <w:lvlJc w:val="left"/>
      <w:pPr>
        <w:ind w:left="720" w:hanging="360"/>
      </w:pPr>
      <w:rPr>
        <w:rFonts w:ascii="ArialMT" w:eastAsia="Times New Roman" w:hAnsi="ArialMT" w:cs="Times New Roman"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A27C92"/>
    <w:multiLevelType w:val="multilevel"/>
    <w:tmpl w:val="7258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87D4F"/>
    <w:multiLevelType w:val="hybridMultilevel"/>
    <w:tmpl w:val="2BACA9CC"/>
    <w:lvl w:ilvl="0" w:tplc="7B90C98A">
      <w:start w:val="1"/>
      <w:numFmt w:val="decimal"/>
      <w:lvlText w:val="%1."/>
      <w:lvlJc w:val="left"/>
      <w:pPr>
        <w:ind w:left="720" w:hanging="360"/>
      </w:pPr>
      <w:rPr>
        <w:rFonts w:ascii="ArialMT" w:hAnsi="ArialMT"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457740"/>
    <w:multiLevelType w:val="hybridMultilevel"/>
    <w:tmpl w:val="AC20E410"/>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1395959">
    <w:abstractNumId w:val="9"/>
  </w:num>
  <w:num w:numId="2" w16cid:durableId="29184731">
    <w:abstractNumId w:val="18"/>
  </w:num>
  <w:num w:numId="3" w16cid:durableId="1405452007">
    <w:abstractNumId w:val="7"/>
  </w:num>
  <w:num w:numId="4" w16cid:durableId="379012416">
    <w:abstractNumId w:val="0"/>
  </w:num>
  <w:num w:numId="5" w16cid:durableId="1166821445">
    <w:abstractNumId w:val="25"/>
  </w:num>
  <w:num w:numId="6" w16cid:durableId="1268657532">
    <w:abstractNumId w:val="4"/>
  </w:num>
  <w:num w:numId="7" w16cid:durableId="485171116">
    <w:abstractNumId w:val="17"/>
  </w:num>
  <w:num w:numId="8" w16cid:durableId="1087266784">
    <w:abstractNumId w:val="15"/>
  </w:num>
  <w:num w:numId="9" w16cid:durableId="1444882821">
    <w:abstractNumId w:val="12"/>
  </w:num>
  <w:num w:numId="10" w16cid:durableId="1144736871">
    <w:abstractNumId w:val="10"/>
  </w:num>
  <w:num w:numId="11" w16cid:durableId="1184827388">
    <w:abstractNumId w:val="14"/>
  </w:num>
  <w:num w:numId="12" w16cid:durableId="897328421">
    <w:abstractNumId w:val="23"/>
  </w:num>
  <w:num w:numId="13" w16cid:durableId="2064602259">
    <w:abstractNumId w:val="19"/>
  </w:num>
  <w:num w:numId="14" w16cid:durableId="232349402">
    <w:abstractNumId w:val="3"/>
  </w:num>
  <w:num w:numId="15" w16cid:durableId="515652286">
    <w:abstractNumId w:val="22"/>
  </w:num>
  <w:num w:numId="16" w16cid:durableId="1577786340">
    <w:abstractNumId w:val="13"/>
  </w:num>
  <w:num w:numId="17" w16cid:durableId="15350645">
    <w:abstractNumId w:val="24"/>
  </w:num>
  <w:num w:numId="18" w16cid:durableId="1115633743">
    <w:abstractNumId w:val="5"/>
  </w:num>
  <w:num w:numId="19" w16cid:durableId="1966883238">
    <w:abstractNumId w:val="1"/>
  </w:num>
  <w:num w:numId="20" w16cid:durableId="1311401106">
    <w:abstractNumId w:val="2"/>
  </w:num>
  <w:num w:numId="21" w16cid:durableId="2087073921">
    <w:abstractNumId w:val="20"/>
  </w:num>
  <w:num w:numId="22" w16cid:durableId="2105102333">
    <w:abstractNumId w:val="6"/>
  </w:num>
  <w:num w:numId="23" w16cid:durableId="1559394499">
    <w:abstractNumId w:val="8"/>
  </w:num>
  <w:num w:numId="24" w16cid:durableId="442725382">
    <w:abstractNumId w:val="16"/>
  </w:num>
  <w:num w:numId="25" w16cid:durableId="1558659282">
    <w:abstractNumId w:val="21"/>
  </w:num>
  <w:num w:numId="26" w16cid:durableId="1588687100">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33"/>
    <w:rsid w:val="00012AFA"/>
    <w:rsid w:val="00013B2F"/>
    <w:rsid w:val="00015919"/>
    <w:rsid w:val="00017C57"/>
    <w:rsid w:val="00020B64"/>
    <w:rsid w:val="0003218A"/>
    <w:rsid w:val="00033F57"/>
    <w:rsid w:val="0004116C"/>
    <w:rsid w:val="000417A1"/>
    <w:rsid w:val="000418E5"/>
    <w:rsid w:val="00042049"/>
    <w:rsid w:val="000506F8"/>
    <w:rsid w:val="00050743"/>
    <w:rsid w:val="00055A4B"/>
    <w:rsid w:val="00061445"/>
    <w:rsid w:val="00063834"/>
    <w:rsid w:val="00067AAF"/>
    <w:rsid w:val="0007043B"/>
    <w:rsid w:val="00070796"/>
    <w:rsid w:val="00070B78"/>
    <w:rsid w:val="00071277"/>
    <w:rsid w:val="000742B5"/>
    <w:rsid w:val="00081EDD"/>
    <w:rsid w:val="00084CB9"/>
    <w:rsid w:val="000871D7"/>
    <w:rsid w:val="00095538"/>
    <w:rsid w:val="000962BB"/>
    <w:rsid w:val="0009649C"/>
    <w:rsid w:val="000A666C"/>
    <w:rsid w:val="000B0EC8"/>
    <w:rsid w:val="000B5C1D"/>
    <w:rsid w:val="000B61B9"/>
    <w:rsid w:val="000C1735"/>
    <w:rsid w:val="000C4290"/>
    <w:rsid w:val="000C512C"/>
    <w:rsid w:val="000D03A5"/>
    <w:rsid w:val="000D226C"/>
    <w:rsid w:val="000D2394"/>
    <w:rsid w:val="000D4574"/>
    <w:rsid w:val="000D7CEC"/>
    <w:rsid w:val="000E0CA8"/>
    <w:rsid w:val="000F33B3"/>
    <w:rsid w:val="000F5B78"/>
    <w:rsid w:val="000F6F3B"/>
    <w:rsid w:val="00100CBD"/>
    <w:rsid w:val="00100D7A"/>
    <w:rsid w:val="0011133E"/>
    <w:rsid w:val="00111E05"/>
    <w:rsid w:val="001137A0"/>
    <w:rsid w:val="00115283"/>
    <w:rsid w:val="001154BF"/>
    <w:rsid w:val="00117AE1"/>
    <w:rsid w:val="001210B4"/>
    <w:rsid w:val="00123897"/>
    <w:rsid w:val="00124EA9"/>
    <w:rsid w:val="00125358"/>
    <w:rsid w:val="00125F60"/>
    <w:rsid w:val="00127211"/>
    <w:rsid w:val="001318CB"/>
    <w:rsid w:val="00137B00"/>
    <w:rsid w:val="001410A5"/>
    <w:rsid w:val="00143861"/>
    <w:rsid w:val="00143A9C"/>
    <w:rsid w:val="0014684E"/>
    <w:rsid w:val="00146B36"/>
    <w:rsid w:val="00160AC9"/>
    <w:rsid w:val="00165095"/>
    <w:rsid w:val="00165578"/>
    <w:rsid w:val="001668DA"/>
    <w:rsid w:val="00173D8D"/>
    <w:rsid w:val="00177046"/>
    <w:rsid w:val="00182226"/>
    <w:rsid w:val="00185A52"/>
    <w:rsid w:val="001A385F"/>
    <w:rsid w:val="001A439E"/>
    <w:rsid w:val="001A63A1"/>
    <w:rsid w:val="001A63AF"/>
    <w:rsid w:val="001B1512"/>
    <w:rsid w:val="001B4C25"/>
    <w:rsid w:val="001B603A"/>
    <w:rsid w:val="001B778D"/>
    <w:rsid w:val="001B7C95"/>
    <w:rsid w:val="001B7D9D"/>
    <w:rsid w:val="001C3F17"/>
    <w:rsid w:val="001C50FC"/>
    <w:rsid w:val="001C7BAB"/>
    <w:rsid w:val="001D414F"/>
    <w:rsid w:val="001D49B8"/>
    <w:rsid w:val="001D71D5"/>
    <w:rsid w:val="001E1229"/>
    <w:rsid w:val="001E30DD"/>
    <w:rsid w:val="001E3ADB"/>
    <w:rsid w:val="001E5941"/>
    <w:rsid w:val="001F3BFB"/>
    <w:rsid w:val="00201EAF"/>
    <w:rsid w:val="0020379C"/>
    <w:rsid w:val="00203C3D"/>
    <w:rsid w:val="00204550"/>
    <w:rsid w:val="00204B4B"/>
    <w:rsid w:val="00205DD6"/>
    <w:rsid w:val="00207659"/>
    <w:rsid w:val="0021242E"/>
    <w:rsid w:val="002161AD"/>
    <w:rsid w:val="00216D16"/>
    <w:rsid w:val="00217C55"/>
    <w:rsid w:val="002201A8"/>
    <w:rsid w:val="00220697"/>
    <w:rsid w:val="00224297"/>
    <w:rsid w:val="00230046"/>
    <w:rsid w:val="0023513C"/>
    <w:rsid w:val="00236185"/>
    <w:rsid w:val="00237D84"/>
    <w:rsid w:val="0024071A"/>
    <w:rsid w:val="00241172"/>
    <w:rsid w:val="00242976"/>
    <w:rsid w:val="002430BF"/>
    <w:rsid w:val="0024459A"/>
    <w:rsid w:val="00253EA6"/>
    <w:rsid w:val="00256AE9"/>
    <w:rsid w:val="00257846"/>
    <w:rsid w:val="002604D3"/>
    <w:rsid w:val="00267B36"/>
    <w:rsid w:val="002708D5"/>
    <w:rsid w:val="00274A16"/>
    <w:rsid w:val="00275274"/>
    <w:rsid w:val="002756AB"/>
    <w:rsid w:val="0028541A"/>
    <w:rsid w:val="002A0A49"/>
    <w:rsid w:val="002A6CA8"/>
    <w:rsid w:val="002A79A1"/>
    <w:rsid w:val="002B24C3"/>
    <w:rsid w:val="002B4AFE"/>
    <w:rsid w:val="002B7BBE"/>
    <w:rsid w:val="002C23E4"/>
    <w:rsid w:val="002C36B2"/>
    <w:rsid w:val="002C62F2"/>
    <w:rsid w:val="002C6719"/>
    <w:rsid w:val="002E30CE"/>
    <w:rsid w:val="002E3B9D"/>
    <w:rsid w:val="002E4754"/>
    <w:rsid w:val="002E63C0"/>
    <w:rsid w:val="002F31FE"/>
    <w:rsid w:val="002F37AB"/>
    <w:rsid w:val="002F5472"/>
    <w:rsid w:val="002F705E"/>
    <w:rsid w:val="002F7454"/>
    <w:rsid w:val="0030286C"/>
    <w:rsid w:val="0030617B"/>
    <w:rsid w:val="00313A7C"/>
    <w:rsid w:val="003152E6"/>
    <w:rsid w:val="00320A59"/>
    <w:rsid w:val="00320CA4"/>
    <w:rsid w:val="003225CC"/>
    <w:rsid w:val="00326248"/>
    <w:rsid w:val="0033054A"/>
    <w:rsid w:val="00336067"/>
    <w:rsid w:val="00341C4D"/>
    <w:rsid w:val="0034406A"/>
    <w:rsid w:val="00344F71"/>
    <w:rsid w:val="00354753"/>
    <w:rsid w:val="003620C7"/>
    <w:rsid w:val="0036240A"/>
    <w:rsid w:val="0036405A"/>
    <w:rsid w:val="00365A80"/>
    <w:rsid w:val="00365B3C"/>
    <w:rsid w:val="00371FF3"/>
    <w:rsid w:val="00372677"/>
    <w:rsid w:val="0037322C"/>
    <w:rsid w:val="00373EAD"/>
    <w:rsid w:val="0037427A"/>
    <w:rsid w:val="00374A8F"/>
    <w:rsid w:val="00375472"/>
    <w:rsid w:val="003761B3"/>
    <w:rsid w:val="00395D93"/>
    <w:rsid w:val="003A13EA"/>
    <w:rsid w:val="003A161E"/>
    <w:rsid w:val="003B01B9"/>
    <w:rsid w:val="003B0D11"/>
    <w:rsid w:val="003B21F1"/>
    <w:rsid w:val="003B298D"/>
    <w:rsid w:val="003B522D"/>
    <w:rsid w:val="003C14B7"/>
    <w:rsid w:val="003C1B48"/>
    <w:rsid w:val="003D0BAE"/>
    <w:rsid w:val="003D3CAC"/>
    <w:rsid w:val="003D616F"/>
    <w:rsid w:val="003E1E96"/>
    <w:rsid w:val="003E2C31"/>
    <w:rsid w:val="003E483E"/>
    <w:rsid w:val="003E7658"/>
    <w:rsid w:val="003F0134"/>
    <w:rsid w:val="003F2F2F"/>
    <w:rsid w:val="003F3BB9"/>
    <w:rsid w:val="003F5E18"/>
    <w:rsid w:val="003F6353"/>
    <w:rsid w:val="003F6C28"/>
    <w:rsid w:val="00400CFC"/>
    <w:rsid w:val="00417215"/>
    <w:rsid w:val="00433ED1"/>
    <w:rsid w:val="0043607B"/>
    <w:rsid w:val="004408E4"/>
    <w:rsid w:val="004414AB"/>
    <w:rsid w:val="0044242B"/>
    <w:rsid w:val="00446F9C"/>
    <w:rsid w:val="00451B47"/>
    <w:rsid w:val="00456C1D"/>
    <w:rsid w:val="004614A0"/>
    <w:rsid w:val="00463D6A"/>
    <w:rsid w:val="00466BDA"/>
    <w:rsid w:val="0047516C"/>
    <w:rsid w:val="0047619E"/>
    <w:rsid w:val="004776AB"/>
    <w:rsid w:val="004825BC"/>
    <w:rsid w:val="004827C1"/>
    <w:rsid w:val="0048375D"/>
    <w:rsid w:val="0048422A"/>
    <w:rsid w:val="00486ED2"/>
    <w:rsid w:val="00494403"/>
    <w:rsid w:val="00495B36"/>
    <w:rsid w:val="00497ABB"/>
    <w:rsid w:val="004A18A2"/>
    <w:rsid w:val="004A23EA"/>
    <w:rsid w:val="004A24ED"/>
    <w:rsid w:val="004A544C"/>
    <w:rsid w:val="004B1999"/>
    <w:rsid w:val="004B3868"/>
    <w:rsid w:val="004C36DA"/>
    <w:rsid w:val="004C5C32"/>
    <w:rsid w:val="004C729E"/>
    <w:rsid w:val="004D0BB2"/>
    <w:rsid w:val="004D1698"/>
    <w:rsid w:val="004D4D2F"/>
    <w:rsid w:val="004D7CC9"/>
    <w:rsid w:val="004E30F9"/>
    <w:rsid w:val="004E6E66"/>
    <w:rsid w:val="004F0C98"/>
    <w:rsid w:val="004F10EB"/>
    <w:rsid w:val="004F2FF6"/>
    <w:rsid w:val="004F3335"/>
    <w:rsid w:val="004F4566"/>
    <w:rsid w:val="00520FFE"/>
    <w:rsid w:val="0052111F"/>
    <w:rsid w:val="0052796C"/>
    <w:rsid w:val="00535401"/>
    <w:rsid w:val="005403F7"/>
    <w:rsid w:val="0054435D"/>
    <w:rsid w:val="005501D5"/>
    <w:rsid w:val="00551149"/>
    <w:rsid w:val="00551202"/>
    <w:rsid w:val="005540E6"/>
    <w:rsid w:val="005565F0"/>
    <w:rsid w:val="00560E35"/>
    <w:rsid w:val="00562708"/>
    <w:rsid w:val="00563228"/>
    <w:rsid w:val="00567ED4"/>
    <w:rsid w:val="005732EA"/>
    <w:rsid w:val="00573D63"/>
    <w:rsid w:val="0057460A"/>
    <w:rsid w:val="00583601"/>
    <w:rsid w:val="005906DF"/>
    <w:rsid w:val="00590D35"/>
    <w:rsid w:val="00591227"/>
    <w:rsid w:val="00592B25"/>
    <w:rsid w:val="005A1F0C"/>
    <w:rsid w:val="005A234D"/>
    <w:rsid w:val="005A426D"/>
    <w:rsid w:val="005A5B07"/>
    <w:rsid w:val="005A5E34"/>
    <w:rsid w:val="005A6ECC"/>
    <w:rsid w:val="005B2D93"/>
    <w:rsid w:val="005B2F3D"/>
    <w:rsid w:val="005B4AB2"/>
    <w:rsid w:val="005B575D"/>
    <w:rsid w:val="005C110B"/>
    <w:rsid w:val="005C16B5"/>
    <w:rsid w:val="005C2582"/>
    <w:rsid w:val="005C2A6E"/>
    <w:rsid w:val="005C7EB6"/>
    <w:rsid w:val="005D6CEC"/>
    <w:rsid w:val="005D701C"/>
    <w:rsid w:val="005E1901"/>
    <w:rsid w:val="005F3676"/>
    <w:rsid w:val="00605775"/>
    <w:rsid w:val="00607447"/>
    <w:rsid w:val="00607FEA"/>
    <w:rsid w:val="00610816"/>
    <w:rsid w:val="006141A2"/>
    <w:rsid w:val="00617006"/>
    <w:rsid w:val="00621B4C"/>
    <w:rsid w:val="00624E7D"/>
    <w:rsid w:val="006261DA"/>
    <w:rsid w:val="00630F1E"/>
    <w:rsid w:val="006317CA"/>
    <w:rsid w:val="00635467"/>
    <w:rsid w:val="00635F37"/>
    <w:rsid w:val="006413D9"/>
    <w:rsid w:val="0065320A"/>
    <w:rsid w:val="00654FEE"/>
    <w:rsid w:val="00660585"/>
    <w:rsid w:val="00663420"/>
    <w:rsid w:val="006706E8"/>
    <w:rsid w:val="00673EBE"/>
    <w:rsid w:val="0067692F"/>
    <w:rsid w:val="00683715"/>
    <w:rsid w:val="00686433"/>
    <w:rsid w:val="00686F19"/>
    <w:rsid w:val="0069158C"/>
    <w:rsid w:val="00692641"/>
    <w:rsid w:val="00696512"/>
    <w:rsid w:val="006974D0"/>
    <w:rsid w:val="006A201C"/>
    <w:rsid w:val="006A568B"/>
    <w:rsid w:val="006A743F"/>
    <w:rsid w:val="006B1AB8"/>
    <w:rsid w:val="006C0A5C"/>
    <w:rsid w:val="006C1F71"/>
    <w:rsid w:val="006D2F4C"/>
    <w:rsid w:val="006D3956"/>
    <w:rsid w:val="006D57EE"/>
    <w:rsid w:val="006E61D5"/>
    <w:rsid w:val="006E665E"/>
    <w:rsid w:val="006E708B"/>
    <w:rsid w:val="006F1995"/>
    <w:rsid w:val="006F235D"/>
    <w:rsid w:val="006F6495"/>
    <w:rsid w:val="00711AFC"/>
    <w:rsid w:val="00712545"/>
    <w:rsid w:val="00712671"/>
    <w:rsid w:val="00713ED2"/>
    <w:rsid w:val="00723D53"/>
    <w:rsid w:val="00727926"/>
    <w:rsid w:val="00727D8F"/>
    <w:rsid w:val="007306EF"/>
    <w:rsid w:val="007327FF"/>
    <w:rsid w:val="007521B0"/>
    <w:rsid w:val="00752BE2"/>
    <w:rsid w:val="00763982"/>
    <w:rsid w:val="00770F2B"/>
    <w:rsid w:val="00771E20"/>
    <w:rsid w:val="00772B63"/>
    <w:rsid w:val="00774617"/>
    <w:rsid w:val="00776EC2"/>
    <w:rsid w:val="00782E8B"/>
    <w:rsid w:val="007856D9"/>
    <w:rsid w:val="00790B6A"/>
    <w:rsid w:val="00792931"/>
    <w:rsid w:val="00796420"/>
    <w:rsid w:val="007A01F4"/>
    <w:rsid w:val="007A4371"/>
    <w:rsid w:val="007A6F75"/>
    <w:rsid w:val="007B0DFF"/>
    <w:rsid w:val="007B1BE2"/>
    <w:rsid w:val="007B1C27"/>
    <w:rsid w:val="007B460C"/>
    <w:rsid w:val="007C626D"/>
    <w:rsid w:val="007D52D0"/>
    <w:rsid w:val="007D6D1D"/>
    <w:rsid w:val="007D78B2"/>
    <w:rsid w:val="007E0158"/>
    <w:rsid w:val="007E024F"/>
    <w:rsid w:val="007E169D"/>
    <w:rsid w:val="007E5D23"/>
    <w:rsid w:val="007E6527"/>
    <w:rsid w:val="007F059E"/>
    <w:rsid w:val="007F1C81"/>
    <w:rsid w:val="007F1E61"/>
    <w:rsid w:val="007F3F6A"/>
    <w:rsid w:val="007F7584"/>
    <w:rsid w:val="00801F7F"/>
    <w:rsid w:val="00805ABD"/>
    <w:rsid w:val="0081020E"/>
    <w:rsid w:val="00814352"/>
    <w:rsid w:val="00814719"/>
    <w:rsid w:val="00815D83"/>
    <w:rsid w:val="00817A7C"/>
    <w:rsid w:val="008216CB"/>
    <w:rsid w:val="00822B64"/>
    <w:rsid w:val="00824BE6"/>
    <w:rsid w:val="00826DC8"/>
    <w:rsid w:val="008274B3"/>
    <w:rsid w:val="00827A2B"/>
    <w:rsid w:val="00827E6B"/>
    <w:rsid w:val="008329D6"/>
    <w:rsid w:val="00837A0C"/>
    <w:rsid w:val="00840509"/>
    <w:rsid w:val="008423BF"/>
    <w:rsid w:val="00844DE0"/>
    <w:rsid w:val="0085125D"/>
    <w:rsid w:val="008526B5"/>
    <w:rsid w:val="008541CC"/>
    <w:rsid w:val="0085520F"/>
    <w:rsid w:val="00857FCB"/>
    <w:rsid w:val="00862F2E"/>
    <w:rsid w:val="00864E94"/>
    <w:rsid w:val="008666D6"/>
    <w:rsid w:val="00871AA0"/>
    <w:rsid w:val="00872931"/>
    <w:rsid w:val="008874E6"/>
    <w:rsid w:val="00887533"/>
    <w:rsid w:val="00890DA6"/>
    <w:rsid w:val="00893BFD"/>
    <w:rsid w:val="00896E2F"/>
    <w:rsid w:val="00897D46"/>
    <w:rsid w:val="008B101F"/>
    <w:rsid w:val="008B3FEE"/>
    <w:rsid w:val="008B5C37"/>
    <w:rsid w:val="008B72D3"/>
    <w:rsid w:val="008C0E36"/>
    <w:rsid w:val="008C1026"/>
    <w:rsid w:val="008C1EF9"/>
    <w:rsid w:val="008C1FE5"/>
    <w:rsid w:val="008C29E2"/>
    <w:rsid w:val="008C3D8C"/>
    <w:rsid w:val="008C464C"/>
    <w:rsid w:val="008C52EB"/>
    <w:rsid w:val="008C5CE3"/>
    <w:rsid w:val="008C5FB2"/>
    <w:rsid w:val="008C690A"/>
    <w:rsid w:val="008C70D2"/>
    <w:rsid w:val="008D117A"/>
    <w:rsid w:val="008D27E8"/>
    <w:rsid w:val="008D305B"/>
    <w:rsid w:val="008E56CB"/>
    <w:rsid w:val="008E6757"/>
    <w:rsid w:val="008F05C0"/>
    <w:rsid w:val="008F3A37"/>
    <w:rsid w:val="008F78A6"/>
    <w:rsid w:val="00901A4F"/>
    <w:rsid w:val="00901B2E"/>
    <w:rsid w:val="009041BD"/>
    <w:rsid w:val="00904694"/>
    <w:rsid w:val="0091155E"/>
    <w:rsid w:val="00912B99"/>
    <w:rsid w:val="0093037B"/>
    <w:rsid w:val="00930BFB"/>
    <w:rsid w:val="009319F4"/>
    <w:rsid w:val="009370FB"/>
    <w:rsid w:val="00940043"/>
    <w:rsid w:val="00945711"/>
    <w:rsid w:val="0096075B"/>
    <w:rsid w:val="00960C5B"/>
    <w:rsid w:val="009617FC"/>
    <w:rsid w:val="00962C6D"/>
    <w:rsid w:val="0096585C"/>
    <w:rsid w:val="00972D2C"/>
    <w:rsid w:val="00972ED5"/>
    <w:rsid w:val="009731BB"/>
    <w:rsid w:val="00975743"/>
    <w:rsid w:val="00977C07"/>
    <w:rsid w:val="009804A7"/>
    <w:rsid w:val="009807E4"/>
    <w:rsid w:val="009832CC"/>
    <w:rsid w:val="00984FD7"/>
    <w:rsid w:val="00985BED"/>
    <w:rsid w:val="009925E2"/>
    <w:rsid w:val="009A1772"/>
    <w:rsid w:val="009A4BE1"/>
    <w:rsid w:val="009A664B"/>
    <w:rsid w:val="009A7030"/>
    <w:rsid w:val="009B2AF4"/>
    <w:rsid w:val="009C00E0"/>
    <w:rsid w:val="009C0143"/>
    <w:rsid w:val="009C2C04"/>
    <w:rsid w:val="009C2E52"/>
    <w:rsid w:val="009C45E5"/>
    <w:rsid w:val="009D0BEB"/>
    <w:rsid w:val="009D0BF1"/>
    <w:rsid w:val="009D4AF2"/>
    <w:rsid w:val="009E0DC3"/>
    <w:rsid w:val="009E31CF"/>
    <w:rsid w:val="009F0A61"/>
    <w:rsid w:val="00A01B33"/>
    <w:rsid w:val="00A07584"/>
    <w:rsid w:val="00A07FC5"/>
    <w:rsid w:val="00A11B66"/>
    <w:rsid w:val="00A14CBA"/>
    <w:rsid w:val="00A15DB2"/>
    <w:rsid w:val="00A311AF"/>
    <w:rsid w:val="00A33847"/>
    <w:rsid w:val="00A3584D"/>
    <w:rsid w:val="00A4410B"/>
    <w:rsid w:val="00A4438F"/>
    <w:rsid w:val="00A448B2"/>
    <w:rsid w:val="00A45D42"/>
    <w:rsid w:val="00A50654"/>
    <w:rsid w:val="00A6248C"/>
    <w:rsid w:val="00A659EB"/>
    <w:rsid w:val="00A6698E"/>
    <w:rsid w:val="00A674EF"/>
    <w:rsid w:val="00A70928"/>
    <w:rsid w:val="00A8014C"/>
    <w:rsid w:val="00A8107D"/>
    <w:rsid w:val="00A816C4"/>
    <w:rsid w:val="00A85DD7"/>
    <w:rsid w:val="00A87076"/>
    <w:rsid w:val="00A910F1"/>
    <w:rsid w:val="00A91DA5"/>
    <w:rsid w:val="00A93E64"/>
    <w:rsid w:val="00A958BD"/>
    <w:rsid w:val="00AA1A5E"/>
    <w:rsid w:val="00AA4A1E"/>
    <w:rsid w:val="00AB1016"/>
    <w:rsid w:val="00AB1A87"/>
    <w:rsid w:val="00AB3940"/>
    <w:rsid w:val="00AC0E57"/>
    <w:rsid w:val="00AC2AA5"/>
    <w:rsid w:val="00AC5050"/>
    <w:rsid w:val="00AC6737"/>
    <w:rsid w:val="00AD51C6"/>
    <w:rsid w:val="00AD6CCD"/>
    <w:rsid w:val="00AE0781"/>
    <w:rsid w:val="00AE39C1"/>
    <w:rsid w:val="00AE6307"/>
    <w:rsid w:val="00AF343C"/>
    <w:rsid w:val="00AF4876"/>
    <w:rsid w:val="00AF780B"/>
    <w:rsid w:val="00B003B0"/>
    <w:rsid w:val="00B00B7C"/>
    <w:rsid w:val="00B02A1A"/>
    <w:rsid w:val="00B0486B"/>
    <w:rsid w:val="00B04BF9"/>
    <w:rsid w:val="00B0738F"/>
    <w:rsid w:val="00B21FAC"/>
    <w:rsid w:val="00B2354A"/>
    <w:rsid w:val="00B2486E"/>
    <w:rsid w:val="00B25D07"/>
    <w:rsid w:val="00B33172"/>
    <w:rsid w:val="00B3696A"/>
    <w:rsid w:val="00B36C52"/>
    <w:rsid w:val="00B37A68"/>
    <w:rsid w:val="00B41E19"/>
    <w:rsid w:val="00B42572"/>
    <w:rsid w:val="00B43003"/>
    <w:rsid w:val="00B465E3"/>
    <w:rsid w:val="00B47553"/>
    <w:rsid w:val="00B55A4D"/>
    <w:rsid w:val="00B576CA"/>
    <w:rsid w:val="00B711B5"/>
    <w:rsid w:val="00B76B36"/>
    <w:rsid w:val="00B77A9D"/>
    <w:rsid w:val="00B77F4A"/>
    <w:rsid w:val="00B823B1"/>
    <w:rsid w:val="00B85260"/>
    <w:rsid w:val="00B87989"/>
    <w:rsid w:val="00B90E6A"/>
    <w:rsid w:val="00B91863"/>
    <w:rsid w:val="00B918AC"/>
    <w:rsid w:val="00B95931"/>
    <w:rsid w:val="00B97DCC"/>
    <w:rsid w:val="00BA4FAC"/>
    <w:rsid w:val="00BA67D3"/>
    <w:rsid w:val="00BB20FF"/>
    <w:rsid w:val="00BC10FC"/>
    <w:rsid w:val="00BC1CB7"/>
    <w:rsid w:val="00BC35C0"/>
    <w:rsid w:val="00BC6363"/>
    <w:rsid w:val="00BD2A8E"/>
    <w:rsid w:val="00BD54C6"/>
    <w:rsid w:val="00BD7771"/>
    <w:rsid w:val="00BE2D57"/>
    <w:rsid w:val="00BE3BD5"/>
    <w:rsid w:val="00BE4649"/>
    <w:rsid w:val="00BE4715"/>
    <w:rsid w:val="00BF35D8"/>
    <w:rsid w:val="00C005FF"/>
    <w:rsid w:val="00C13815"/>
    <w:rsid w:val="00C22599"/>
    <w:rsid w:val="00C30AB6"/>
    <w:rsid w:val="00C36671"/>
    <w:rsid w:val="00C36F7A"/>
    <w:rsid w:val="00C40464"/>
    <w:rsid w:val="00C45E4B"/>
    <w:rsid w:val="00C52F5C"/>
    <w:rsid w:val="00C53CDE"/>
    <w:rsid w:val="00C57444"/>
    <w:rsid w:val="00C6694F"/>
    <w:rsid w:val="00C7208B"/>
    <w:rsid w:val="00C85A27"/>
    <w:rsid w:val="00C9188B"/>
    <w:rsid w:val="00C92B10"/>
    <w:rsid w:val="00C92B60"/>
    <w:rsid w:val="00C95D55"/>
    <w:rsid w:val="00C95EAD"/>
    <w:rsid w:val="00CA1B56"/>
    <w:rsid w:val="00CA2252"/>
    <w:rsid w:val="00CA3048"/>
    <w:rsid w:val="00CA56D4"/>
    <w:rsid w:val="00CA5CD7"/>
    <w:rsid w:val="00CB0148"/>
    <w:rsid w:val="00CB2021"/>
    <w:rsid w:val="00CB6CF6"/>
    <w:rsid w:val="00CB6E70"/>
    <w:rsid w:val="00CC101E"/>
    <w:rsid w:val="00CC4E2D"/>
    <w:rsid w:val="00CC5093"/>
    <w:rsid w:val="00CD4C90"/>
    <w:rsid w:val="00CE1EE7"/>
    <w:rsid w:val="00CE46AF"/>
    <w:rsid w:val="00CF1115"/>
    <w:rsid w:val="00CF7BF4"/>
    <w:rsid w:val="00D01C2E"/>
    <w:rsid w:val="00D06B6E"/>
    <w:rsid w:val="00D11880"/>
    <w:rsid w:val="00D213C0"/>
    <w:rsid w:val="00D3317B"/>
    <w:rsid w:val="00D33662"/>
    <w:rsid w:val="00D33AD8"/>
    <w:rsid w:val="00D35BEB"/>
    <w:rsid w:val="00D36061"/>
    <w:rsid w:val="00D364BD"/>
    <w:rsid w:val="00D45398"/>
    <w:rsid w:val="00D45680"/>
    <w:rsid w:val="00D51490"/>
    <w:rsid w:val="00D57A70"/>
    <w:rsid w:val="00D642B8"/>
    <w:rsid w:val="00D657B9"/>
    <w:rsid w:val="00D66E71"/>
    <w:rsid w:val="00D722CD"/>
    <w:rsid w:val="00D72396"/>
    <w:rsid w:val="00D85FC5"/>
    <w:rsid w:val="00D87DAC"/>
    <w:rsid w:val="00D90D7C"/>
    <w:rsid w:val="00D97FDB"/>
    <w:rsid w:val="00DA3680"/>
    <w:rsid w:val="00DA3B54"/>
    <w:rsid w:val="00DA6E79"/>
    <w:rsid w:val="00DA6F0C"/>
    <w:rsid w:val="00DB1A33"/>
    <w:rsid w:val="00DB2BE7"/>
    <w:rsid w:val="00DB6538"/>
    <w:rsid w:val="00DB6A81"/>
    <w:rsid w:val="00DB7203"/>
    <w:rsid w:val="00DC7801"/>
    <w:rsid w:val="00DD4A00"/>
    <w:rsid w:val="00DD4DC1"/>
    <w:rsid w:val="00DD5EE7"/>
    <w:rsid w:val="00DE0766"/>
    <w:rsid w:val="00DE3A8A"/>
    <w:rsid w:val="00DF08F9"/>
    <w:rsid w:val="00DF4062"/>
    <w:rsid w:val="00DF40D0"/>
    <w:rsid w:val="00DF5542"/>
    <w:rsid w:val="00DF5AB0"/>
    <w:rsid w:val="00E101A4"/>
    <w:rsid w:val="00E12AF3"/>
    <w:rsid w:val="00E13E67"/>
    <w:rsid w:val="00E15249"/>
    <w:rsid w:val="00E238E8"/>
    <w:rsid w:val="00E24E69"/>
    <w:rsid w:val="00E273E2"/>
    <w:rsid w:val="00E34780"/>
    <w:rsid w:val="00E35884"/>
    <w:rsid w:val="00E36C46"/>
    <w:rsid w:val="00E412E4"/>
    <w:rsid w:val="00E43FD3"/>
    <w:rsid w:val="00E45125"/>
    <w:rsid w:val="00E473E5"/>
    <w:rsid w:val="00E509D5"/>
    <w:rsid w:val="00E510CF"/>
    <w:rsid w:val="00E560C4"/>
    <w:rsid w:val="00E56A12"/>
    <w:rsid w:val="00E57FE9"/>
    <w:rsid w:val="00E70940"/>
    <w:rsid w:val="00E737D2"/>
    <w:rsid w:val="00E75422"/>
    <w:rsid w:val="00E7579F"/>
    <w:rsid w:val="00E82714"/>
    <w:rsid w:val="00E85525"/>
    <w:rsid w:val="00E86CF7"/>
    <w:rsid w:val="00E87A6D"/>
    <w:rsid w:val="00E922EB"/>
    <w:rsid w:val="00E92C5D"/>
    <w:rsid w:val="00E95206"/>
    <w:rsid w:val="00E978EB"/>
    <w:rsid w:val="00EA2A68"/>
    <w:rsid w:val="00EB0D74"/>
    <w:rsid w:val="00EB1243"/>
    <w:rsid w:val="00EB25F5"/>
    <w:rsid w:val="00EB2886"/>
    <w:rsid w:val="00EB3037"/>
    <w:rsid w:val="00EB40BA"/>
    <w:rsid w:val="00EB49E5"/>
    <w:rsid w:val="00EB624B"/>
    <w:rsid w:val="00EC1A82"/>
    <w:rsid w:val="00EC49A7"/>
    <w:rsid w:val="00EC51D6"/>
    <w:rsid w:val="00EC53C9"/>
    <w:rsid w:val="00EC5CDB"/>
    <w:rsid w:val="00EC6FB4"/>
    <w:rsid w:val="00ED57C7"/>
    <w:rsid w:val="00ED6BD8"/>
    <w:rsid w:val="00ED77A3"/>
    <w:rsid w:val="00EE51ED"/>
    <w:rsid w:val="00EE56C5"/>
    <w:rsid w:val="00EE6875"/>
    <w:rsid w:val="00EE7AD9"/>
    <w:rsid w:val="00EF3515"/>
    <w:rsid w:val="00EF4080"/>
    <w:rsid w:val="00F07ACE"/>
    <w:rsid w:val="00F15527"/>
    <w:rsid w:val="00F20E52"/>
    <w:rsid w:val="00F22C5D"/>
    <w:rsid w:val="00F33390"/>
    <w:rsid w:val="00F41A21"/>
    <w:rsid w:val="00F41D98"/>
    <w:rsid w:val="00F42ACA"/>
    <w:rsid w:val="00F42D22"/>
    <w:rsid w:val="00F431A3"/>
    <w:rsid w:val="00F44AED"/>
    <w:rsid w:val="00F46133"/>
    <w:rsid w:val="00F554BE"/>
    <w:rsid w:val="00F568C2"/>
    <w:rsid w:val="00F57AB3"/>
    <w:rsid w:val="00F62A08"/>
    <w:rsid w:val="00F633D6"/>
    <w:rsid w:val="00F641F0"/>
    <w:rsid w:val="00F7114C"/>
    <w:rsid w:val="00F71926"/>
    <w:rsid w:val="00F71B14"/>
    <w:rsid w:val="00F84DBF"/>
    <w:rsid w:val="00F87D63"/>
    <w:rsid w:val="00F9360A"/>
    <w:rsid w:val="00FA2053"/>
    <w:rsid w:val="00FA2DA8"/>
    <w:rsid w:val="00FA3B97"/>
    <w:rsid w:val="00FA6D99"/>
    <w:rsid w:val="00FB0CB0"/>
    <w:rsid w:val="00FB59C9"/>
    <w:rsid w:val="00FB64F7"/>
    <w:rsid w:val="00FB737B"/>
    <w:rsid w:val="00FC63F0"/>
    <w:rsid w:val="00FD1589"/>
    <w:rsid w:val="00FD2DAF"/>
    <w:rsid w:val="00FD5176"/>
    <w:rsid w:val="00FD68D6"/>
    <w:rsid w:val="00FD7A82"/>
    <w:rsid w:val="00FE254B"/>
    <w:rsid w:val="00FE2962"/>
    <w:rsid w:val="00FF149C"/>
    <w:rsid w:val="00FF71AE"/>
    <w:rsid w:val="00FF788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B442A"/>
  <w15:docId w15:val="{38505996-46D5-4D01-8773-88474FEA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5" w:qFormat="1"/>
    <w:lsdException w:name="heading 2" w:uiPriority="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4"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C36F7A"/>
    <w:pPr>
      <w:spacing w:after="80" w:line="280" w:lineRule="atLeast"/>
    </w:pPr>
    <w:rPr>
      <w:rFonts w:ascii="Arial" w:hAnsi="Arial"/>
    </w:rPr>
  </w:style>
  <w:style w:type="paragraph" w:styleId="Kop1">
    <w:name w:val="heading 1"/>
    <w:aliases w:val="Webversie, titel document"/>
    <w:basedOn w:val="Standaard"/>
    <w:next w:val="Standaard"/>
    <w:link w:val="Kop1Char"/>
    <w:uiPriority w:val="5"/>
    <w:qFormat/>
    <w:rsid w:val="008423BF"/>
    <w:pPr>
      <w:keepNext/>
      <w:spacing w:before="800" w:after="800" w:line="800" w:lineRule="atLeast"/>
      <w:outlineLvl w:val="0"/>
    </w:pPr>
    <w:rPr>
      <w:bCs/>
      <w:color w:val="002C64"/>
      <w:kern w:val="32"/>
      <w:sz w:val="60"/>
      <w:szCs w:val="32"/>
    </w:rPr>
  </w:style>
  <w:style w:type="paragraph" w:styleId="Kop2">
    <w:name w:val="heading 2"/>
    <w:aliases w:val="Kop 2 Hoofdstuktitel"/>
    <w:basedOn w:val="Standaard"/>
    <w:next w:val="Standaard"/>
    <w:link w:val="Kop2Char"/>
    <w:uiPriority w:val="1"/>
    <w:qFormat/>
    <w:rsid w:val="002E30CE"/>
    <w:pPr>
      <w:spacing w:before="600" w:after="300" w:line="400" w:lineRule="atLeast"/>
      <w:outlineLvl w:val="1"/>
    </w:pPr>
    <w:rPr>
      <w:rFonts w:cs="Courier New"/>
      <w:color w:val="00A9F3"/>
      <w:sz w:val="36"/>
      <w:szCs w:val="48"/>
    </w:rPr>
  </w:style>
  <w:style w:type="paragraph" w:styleId="Kop3">
    <w:name w:val="heading 3"/>
    <w:aliases w:val="Kop 3 Paragraaftitel"/>
    <w:basedOn w:val="Standaard"/>
    <w:next w:val="Standaard"/>
    <w:link w:val="Kop3Char"/>
    <w:uiPriority w:val="1"/>
    <w:qFormat/>
    <w:rsid w:val="00B918AC"/>
    <w:pPr>
      <w:keepNext/>
      <w:spacing w:before="300" w:after="240" w:line="330" w:lineRule="atLeast"/>
      <w:outlineLvl w:val="2"/>
    </w:pPr>
    <w:rPr>
      <w:bCs/>
      <w:color w:val="00A9F3"/>
      <w:sz w:val="24"/>
      <w:szCs w:val="26"/>
    </w:rPr>
  </w:style>
  <w:style w:type="paragraph" w:styleId="Kop4">
    <w:name w:val="heading 4"/>
    <w:basedOn w:val="Standaard"/>
    <w:next w:val="Standaard"/>
    <w:link w:val="Kop4Char"/>
    <w:uiPriority w:val="1"/>
    <w:qFormat/>
    <w:rsid w:val="00B918AC"/>
    <w:pPr>
      <w:keepNext/>
      <w:keepLines/>
      <w:spacing w:before="300"/>
      <w:outlineLvl w:val="3"/>
    </w:pPr>
    <w:rPr>
      <w:rFonts w:eastAsiaTheme="majorEastAsia" w:cstheme="majorBidi"/>
      <w:b/>
      <w:iCs/>
      <w:color w:val="00A9F3"/>
    </w:rPr>
  </w:style>
  <w:style w:type="paragraph" w:styleId="Kop5">
    <w:name w:val="heading 5"/>
    <w:basedOn w:val="Standaard"/>
    <w:next w:val="Standaard"/>
    <w:link w:val="Kop5Char"/>
    <w:uiPriority w:val="1"/>
    <w:qFormat/>
    <w:rsid w:val="00B918AC"/>
    <w:pPr>
      <w:keepNext/>
      <w:keepLines/>
      <w:spacing w:before="300"/>
      <w:outlineLvl w:val="4"/>
    </w:pPr>
    <w:rPr>
      <w:rFonts w:eastAsiaTheme="majorEastAsia" w:cstheme="majorBidi"/>
      <w:b/>
      <w:i/>
      <w:color w:val="00A9F3"/>
    </w:rPr>
  </w:style>
  <w:style w:type="paragraph" w:styleId="Kop6">
    <w:name w:val="heading 6"/>
    <w:basedOn w:val="Standaard"/>
    <w:next w:val="Standaard"/>
    <w:link w:val="Kop6Char"/>
    <w:uiPriority w:val="1"/>
    <w:qFormat/>
    <w:rsid w:val="00B918AC"/>
    <w:pPr>
      <w:keepNext/>
      <w:keepLines/>
      <w:spacing w:before="300"/>
      <w:outlineLvl w:val="5"/>
    </w:pPr>
    <w:rPr>
      <w:rFonts w:eastAsiaTheme="majorEastAsia" w:cstheme="majorBidi"/>
      <w:i/>
      <w:color w:val="00A9F3"/>
    </w:rPr>
  </w:style>
  <w:style w:type="paragraph" w:styleId="Kop7">
    <w:name w:val="heading 7"/>
    <w:basedOn w:val="Standaard"/>
    <w:next w:val="Standaard"/>
    <w:link w:val="Kop7Char"/>
    <w:uiPriority w:val="1"/>
    <w:qFormat/>
    <w:rsid w:val="00B918AC"/>
    <w:pPr>
      <w:keepNext/>
      <w:keepLines/>
      <w:spacing w:before="300"/>
      <w:outlineLvl w:val="6"/>
    </w:pPr>
    <w:rPr>
      <w:rFonts w:eastAsiaTheme="majorEastAsia" w:cstheme="majorBidi"/>
      <w:iCs/>
      <w:color w:val="00A9F3"/>
    </w:rPr>
  </w:style>
  <w:style w:type="paragraph" w:styleId="Kop8">
    <w:name w:val="heading 8"/>
    <w:basedOn w:val="Standaard"/>
    <w:next w:val="Standaard"/>
    <w:link w:val="Kop8Char"/>
    <w:uiPriority w:val="1"/>
    <w:semiHidden/>
    <w:unhideWhenUsed/>
    <w:qFormat/>
    <w:rsid w:val="00B918AC"/>
    <w:pPr>
      <w:keepNext/>
      <w:keepLines/>
      <w:spacing w:before="300"/>
      <w:outlineLvl w:val="7"/>
    </w:pPr>
    <w:rPr>
      <w:rFonts w:eastAsiaTheme="majorEastAsia" w:cstheme="majorBidi"/>
      <w:color w:val="00A9F3"/>
      <w:szCs w:val="21"/>
    </w:rPr>
  </w:style>
  <w:style w:type="paragraph" w:styleId="Kop9">
    <w:name w:val="heading 9"/>
    <w:basedOn w:val="Standaard"/>
    <w:next w:val="Standaard"/>
    <w:link w:val="Kop9Char"/>
    <w:uiPriority w:val="1"/>
    <w:semiHidden/>
    <w:unhideWhenUsed/>
    <w:qFormat/>
    <w:rsid w:val="00B918AC"/>
    <w:pPr>
      <w:keepNext/>
      <w:keepLines/>
      <w:spacing w:before="300"/>
      <w:outlineLvl w:val="8"/>
    </w:pPr>
    <w:rPr>
      <w:rFonts w:eastAsiaTheme="majorEastAsia" w:cstheme="majorBidi"/>
      <w:iCs/>
      <w:color w:val="00A9F3"/>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semiHidden/>
    <w:rsid w:val="00B918AC"/>
    <w:rPr>
      <w:rFonts w:cs="Segoe UI"/>
      <w:szCs w:val="18"/>
    </w:rPr>
  </w:style>
  <w:style w:type="character" w:customStyle="1" w:styleId="BallontekstChar">
    <w:name w:val="Ballontekst Char"/>
    <w:basedOn w:val="Standaardalinea-lettertype"/>
    <w:link w:val="Ballontekst"/>
    <w:semiHidden/>
    <w:rsid w:val="00B918AC"/>
    <w:rPr>
      <w:rFonts w:ascii="Arial" w:hAnsi="Arial" w:cs="Segoe UI"/>
      <w:szCs w:val="18"/>
    </w:rPr>
  </w:style>
  <w:style w:type="paragraph" w:customStyle="1" w:styleId="Colofontekst">
    <w:name w:val="Colofontekst"/>
    <w:basedOn w:val="Standaard"/>
    <w:next w:val="Standaard"/>
    <w:uiPriority w:val="4"/>
    <w:qFormat/>
    <w:rsid w:val="00B918AC"/>
    <w:rPr>
      <w:sz w:val="18"/>
    </w:rPr>
  </w:style>
  <w:style w:type="character" w:styleId="GevolgdeHyperlink">
    <w:name w:val="FollowedHyperlink"/>
    <w:basedOn w:val="Standaardalinea-lettertype"/>
    <w:uiPriority w:val="4"/>
    <w:rsid w:val="00B918AC"/>
    <w:rPr>
      <w:color w:val="002C64"/>
      <w:u w:val="single"/>
    </w:rPr>
  </w:style>
  <w:style w:type="character" w:styleId="Hyperlink">
    <w:name w:val="Hyperlink"/>
    <w:basedOn w:val="Standaardalinea-lettertype"/>
    <w:uiPriority w:val="99"/>
    <w:unhideWhenUsed/>
    <w:rsid w:val="00B918AC"/>
    <w:rPr>
      <w:color w:val="002C64"/>
      <w:u w:val="single"/>
    </w:rPr>
  </w:style>
  <w:style w:type="paragraph" w:styleId="Inhopg1">
    <w:name w:val="toc 1"/>
    <w:basedOn w:val="Standaard"/>
    <w:next w:val="Standaard"/>
    <w:autoRedefine/>
    <w:uiPriority w:val="39"/>
    <w:rsid w:val="00B918AC"/>
    <w:pPr>
      <w:spacing w:after="100"/>
    </w:pPr>
  </w:style>
  <w:style w:type="paragraph" w:styleId="Inhopg2">
    <w:name w:val="toc 2"/>
    <w:basedOn w:val="Standaard"/>
    <w:next w:val="Standaard"/>
    <w:autoRedefine/>
    <w:uiPriority w:val="39"/>
    <w:unhideWhenUsed/>
    <w:rsid w:val="00B918AC"/>
    <w:pPr>
      <w:spacing w:after="100"/>
    </w:pPr>
  </w:style>
  <w:style w:type="paragraph" w:styleId="Inhopg3">
    <w:name w:val="toc 3"/>
    <w:basedOn w:val="Standaard"/>
    <w:next w:val="Standaard"/>
    <w:autoRedefine/>
    <w:uiPriority w:val="39"/>
    <w:unhideWhenUsed/>
    <w:rsid w:val="00B918AC"/>
    <w:pPr>
      <w:spacing w:after="100"/>
      <w:ind w:left="567"/>
    </w:pPr>
  </w:style>
  <w:style w:type="paragraph" w:styleId="Inhopg4">
    <w:name w:val="toc 4"/>
    <w:basedOn w:val="Standaard"/>
    <w:next w:val="Standaard"/>
    <w:autoRedefine/>
    <w:semiHidden/>
    <w:unhideWhenUsed/>
    <w:rsid w:val="00B918AC"/>
    <w:pPr>
      <w:spacing w:after="100"/>
    </w:pPr>
  </w:style>
  <w:style w:type="paragraph" w:styleId="Inhopg5">
    <w:name w:val="toc 5"/>
    <w:basedOn w:val="Standaard"/>
    <w:next w:val="Standaard"/>
    <w:autoRedefine/>
    <w:semiHidden/>
    <w:unhideWhenUsed/>
    <w:rsid w:val="00B918AC"/>
    <w:pPr>
      <w:spacing w:after="100"/>
    </w:pPr>
  </w:style>
  <w:style w:type="paragraph" w:styleId="Inhopg6">
    <w:name w:val="toc 6"/>
    <w:basedOn w:val="Standaard"/>
    <w:next w:val="Standaard"/>
    <w:autoRedefine/>
    <w:semiHidden/>
    <w:unhideWhenUsed/>
    <w:rsid w:val="00B918AC"/>
    <w:pPr>
      <w:spacing w:after="100"/>
    </w:pPr>
  </w:style>
  <w:style w:type="paragraph" w:styleId="Inhopg7">
    <w:name w:val="toc 7"/>
    <w:basedOn w:val="Standaard"/>
    <w:next w:val="Standaard"/>
    <w:autoRedefine/>
    <w:semiHidden/>
    <w:unhideWhenUsed/>
    <w:rsid w:val="00B918AC"/>
    <w:pPr>
      <w:spacing w:after="100"/>
    </w:pPr>
  </w:style>
  <w:style w:type="paragraph" w:styleId="Inhopg8">
    <w:name w:val="toc 8"/>
    <w:basedOn w:val="Standaard"/>
    <w:next w:val="Standaard"/>
    <w:autoRedefine/>
    <w:semiHidden/>
    <w:unhideWhenUsed/>
    <w:rsid w:val="00B918AC"/>
    <w:pPr>
      <w:spacing w:after="100"/>
    </w:pPr>
  </w:style>
  <w:style w:type="paragraph" w:styleId="Inhopg9">
    <w:name w:val="toc 9"/>
    <w:basedOn w:val="Standaard"/>
    <w:next w:val="Standaard"/>
    <w:autoRedefine/>
    <w:semiHidden/>
    <w:unhideWhenUsed/>
    <w:rsid w:val="00B918AC"/>
    <w:pPr>
      <w:spacing w:after="100"/>
    </w:pPr>
  </w:style>
  <w:style w:type="paragraph" w:customStyle="1" w:styleId="Introductie">
    <w:name w:val="Introductie"/>
    <w:basedOn w:val="Standaard"/>
    <w:next w:val="Standaard"/>
    <w:uiPriority w:val="2"/>
    <w:qFormat/>
    <w:rsid w:val="00B918AC"/>
    <w:pPr>
      <w:spacing w:after="250" w:line="330" w:lineRule="atLeast"/>
    </w:pPr>
    <w:rPr>
      <w:b/>
      <w:sz w:val="24"/>
      <w:lang w:val="fr-FR"/>
    </w:rPr>
  </w:style>
  <w:style w:type="character" w:customStyle="1" w:styleId="Kop1Char">
    <w:name w:val="Kop 1 Char"/>
    <w:aliases w:val="Webversie Char, titel document Char"/>
    <w:link w:val="Kop1"/>
    <w:uiPriority w:val="5"/>
    <w:rsid w:val="008423BF"/>
    <w:rPr>
      <w:rFonts w:ascii="Arial" w:hAnsi="Arial"/>
      <w:bCs/>
      <w:color w:val="002C64"/>
      <w:kern w:val="32"/>
      <w:sz w:val="60"/>
      <w:szCs w:val="32"/>
    </w:rPr>
  </w:style>
  <w:style w:type="character" w:customStyle="1" w:styleId="Kop2Char">
    <w:name w:val="Kop 2 Char"/>
    <w:aliases w:val="Kop 2 Hoofdstuktitel Char"/>
    <w:link w:val="Kop2"/>
    <w:uiPriority w:val="1"/>
    <w:rsid w:val="002E30CE"/>
    <w:rPr>
      <w:rFonts w:ascii="Arial" w:hAnsi="Arial" w:cs="Courier New"/>
      <w:color w:val="00A9F3"/>
      <w:sz w:val="36"/>
      <w:szCs w:val="48"/>
    </w:rPr>
  </w:style>
  <w:style w:type="character" w:customStyle="1" w:styleId="Kop3Char">
    <w:name w:val="Kop 3 Char"/>
    <w:aliases w:val="Kop 3 Paragraaftitel Char"/>
    <w:link w:val="Kop3"/>
    <w:uiPriority w:val="1"/>
    <w:rsid w:val="00B918AC"/>
    <w:rPr>
      <w:rFonts w:ascii="Arial" w:hAnsi="Arial"/>
      <w:bCs/>
      <w:color w:val="00A9F3"/>
      <w:sz w:val="24"/>
      <w:szCs w:val="26"/>
    </w:rPr>
  </w:style>
  <w:style w:type="character" w:customStyle="1" w:styleId="Kop4Char">
    <w:name w:val="Kop 4 Char"/>
    <w:basedOn w:val="Standaardalinea-lettertype"/>
    <w:link w:val="Kop4"/>
    <w:uiPriority w:val="1"/>
    <w:rsid w:val="00B918AC"/>
    <w:rPr>
      <w:rFonts w:ascii="Arial" w:eastAsiaTheme="majorEastAsia" w:hAnsi="Arial" w:cstheme="majorBidi"/>
      <w:b/>
      <w:iCs/>
      <w:color w:val="00A9F3"/>
    </w:rPr>
  </w:style>
  <w:style w:type="character" w:customStyle="1" w:styleId="Kop5Char">
    <w:name w:val="Kop 5 Char"/>
    <w:basedOn w:val="Standaardalinea-lettertype"/>
    <w:link w:val="Kop5"/>
    <w:uiPriority w:val="1"/>
    <w:rsid w:val="00B918AC"/>
    <w:rPr>
      <w:rFonts w:ascii="Arial" w:eastAsiaTheme="majorEastAsia" w:hAnsi="Arial" w:cstheme="majorBidi"/>
      <w:b/>
      <w:i/>
      <w:color w:val="00A9F3"/>
    </w:rPr>
  </w:style>
  <w:style w:type="character" w:customStyle="1" w:styleId="Kop6Char">
    <w:name w:val="Kop 6 Char"/>
    <w:basedOn w:val="Standaardalinea-lettertype"/>
    <w:link w:val="Kop6"/>
    <w:uiPriority w:val="1"/>
    <w:rsid w:val="00B918AC"/>
    <w:rPr>
      <w:rFonts w:ascii="Arial" w:eastAsiaTheme="majorEastAsia" w:hAnsi="Arial" w:cstheme="majorBidi"/>
      <w:i/>
      <w:color w:val="00A9F3"/>
    </w:rPr>
  </w:style>
  <w:style w:type="paragraph" w:styleId="Kopvaninhoudsopgave">
    <w:name w:val="TOC Heading"/>
    <w:basedOn w:val="Kop2"/>
    <w:next w:val="Standaard"/>
    <w:uiPriority w:val="39"/>
    <w:unhideWhenUsed/>
    <w:rsid w:val="00B918AC"/>
    <w:pPr>
      <w:keepLines/>
      <w:outlineLvl w:val="9"/>
    </w:pPr>
    <w:rPr>
      <w:rFonts w:eastAsiaTheme="majorEastAsia" w:cstheme="majorBidi"/>
      <w:bCs/>
    </w:rPr>
  </w:style>
  <w:style w:type="paragraph" w:styleId="Koptekst">
    <w:name w:val="header"/>
    <w:basedOn w:val="Standaard"/>
    <w:link w:val="KoptekstChar"/>
    <w:unhideWhenUsed/>
    <w:rsid w:val="00B918AC"/>
    <w:pPr>
      <w:tabs>
        <w:tab w:val="center" w:pos="4513"/>
        <w:tab w:val="right" w:pos="9026"/>
      </w:tabs>
      <w:spacing w:line="240" w:lineRule="auto"/>
    </w:pPr>
  </w:style>
  <w:style w:type="character" w:customStyle="1" w:styleId="KoptekstChar">
    <w:name w:val="Koptekst Char"/>
    <w:basedOn w:val="Standaardalinea-lettertype"/>
    <w:link w:val="Koptekst"/>
    <w:rsid w:val="00B918AC"/>
    <w:rPr>
      <w:rFonts w:ascii="Arial" w:hAnsi="Arial"/>
    </w:rPr>
  </w:style>
  <w:style w:type="paragraph" w:styleId="Lijstalinea">
    <w:name w:val="List Paragraph"/>
    <w:aliases w:val="Dot pt,F5 List Paragraph,List Paragraph1,No Spacing1,List Paragraph Char Char Char,Indicator Text,Numbered Para 1,Bullet 1,Bullet Points,Párrafo de lista,MAIN CONTENT,Recommendation,List Paragraph2,Normal numbere,Colorful List - Accent 11"/>
    <w:basedOn w:val="Standaard"/>
    <w:link w:val="LijstalineaChar"/>
    <w:uiPriority w:val="34"/>
    <w:unhideWhenUsed/>
    <w:qFormat/>
    <w:rsid w:val="00B918AC"/>
    <w:pPr>
      <w:contextualSpacing/>
    </w:pPr>
  </w:style>
  <w:style w:type="paragraph" w:customStyle="1" w:styleId="Ondertiteldocument">
    <w:name w:val="Ondertitel document"/>
    <w:basedOn w:val="Standaard"/>
    <w:next w:val="Standaard"/>
    <w:uiPriority w:val="2"/>
    <w:qFormat/>
    <w:rsid w:val="00B918AC"/>
    <w:pPr>
      <w:spacing w:after="800" w:line="640" w:lineRule="atLeast"/>
    </w:pPr>
    <w:rPr>
      <w:color w:val="00A9F3"/>
      <w:sz w:val="48"/>
    </w:rPr>
  </w:style>
  <w:style w:type="table" w:styleId="Onopgemaaktetabel1">
    <w:name w:val="Plain Table 1"/>
    <w:basedOn w:val="Standaardtabel"/>
    <w:uiPriority w:val="41"/>
    <w:rsid w:val="00B918AC"/>
    <w:pPr>
      <w:spacing w:line="280" w:lineRule="atLeast"/>
    </w:pPr>
    <w:rPr>
      <w:rFonts w:ascii="Arial" w:hAnsi="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2">
    <w:name w:val="Plain Table 2"/>
    <w:basedOn w:val="Standaardtabel"/>
    <w:uiPriority w:val="42"/>
    <w:rsid w:val="00B918AC"/>
    <w:pPr>
      <w:spacing w:line="280" w:lineRule="atLeast"/>
    </w:pPr>
    <w:rPr>
      <w:rFonts w:ascii="Arial" w:hAnsi="Ari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3">
    <w:name w:val="Plain Table 3"/>
    <w:basedOn w:val="Standaardtabel"/>
    <w:uiPriority w:val="43"/>
    <w:rsid w:val="00B918AC"/>
    <w:pPr>
      <w:spacing w:line="280" w:lineRule="atLeast"/>
    </w:pPr>
    <w:rPr>
      <w:rFonts w:ascii="Arial" w:hAnsi="Ari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B918AC"/>
    <w:pPr>
      <w:spacing w:line="280" w:lineRule="atLeast"/>
    </w:pPr>
    <w:rPr>
      <w:rFonts w:ascii="Arial" w:hAnsi="Ari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5">
    <w:name w:val="Plain Table 5"/>
    <w:basedOn w:val="Standaardtabel"/>
    <w:uiPriority w:val="45"/>
    <w:rsid w:val="00B918AC"/>
    <w:pPr>
      <w:spacing w:line="280" w:lineRule="atLeast"/>
    </w:pPr>
    <w:rPr>
      <w:rFonts w:ascii="Arial" w:hAnsi="Ari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1licht-Accent1">
    <w:name w:val="Grid Table 1 Light Accent 1"/>
    <w:basedOn w:val="Standaardtabel"/>
    <w:uiPriority w:val="46"/>
    <w:rsid w:val="00B918AC"/>
    <w:pPr>
      <w:spacing w:line="280" w:lineRule="atLeast"/>
    </w:pPr>
    <w:rPr>
      <w:rFonts w:ascii="Arial" w:hAnsi="Ari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ijlKopvaninhoudsopgaveLatijnsArial30ptAangepastekl">
    <w:name w:val="Stijl Kop van inhoudsopgave + (Latijns) Arial 30 pt Aangepaste kl..."/>
    <w:basedOn w:val="Kopvaninhoudsopgave"/>
    <w:rsid w:val="00B918AC"/>
  </w:style>
  <w:style w:type="numbering" w:customStyle="1" w:styleId="Stijl1">
    <w:name w:val="Stijl1"/>
    <w:uiPriority w:val="99"/>
    <w:rsid w:val="00B918AC"/>
    <w:pPr>
      <w:numPr>
        <w:numId w:val="1"/>
      </w:numPr>
    </w:pPr>
  </w:style>
  <w:style w:type="table" w:styleId="Tabelraster">
    <w:name w:val="Table Grid"/>
    <w:basedOn w:val="Standaardtabel"/>
    <w:rsid w:val="00B918AC"/>
    <w:pPr>
      <w:spacing w:line="280" w:lineRule="atLeast"/>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B918AC"/>
    <w:pPr>
      <w:spacing w:line="280" w:lineRule="atLeast"/>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el">
    <w:name w:val="Title"/>
    <w:basedOn w:val="Standaard"/>
    <w:next w:val="Standaard"/>
    <w:link w:val="TitelChar"/>
    <w:uiPriority w:val="2"/>
    <w:qFormat/>
    <w:rsid w:val="00B918AC"/>
    <w:pPr>
      <w:keepNext/>
      <w:spacing w:before="800" w:after="800" w:line="800" w:lineRule="atLeast"/>
    </w:pPr>
    <w:rPr>
      <w:rFonts w:eastAsiaTheme="majorEastAsia" w:cstheme="majorBidi"/>
      <w:color w:val="002C64"/>
      <w:spacing w:val="-10"/>
      <w:kern w:val="32"/>
      <w:sz w:val="60"/>
      <w:szCs w:val="56"/>
    </w:rPr>
  </w:style>
  <w:style w:type="character" w:customStyle="1" w:styleId="TitelChar">
    <w:name w:val="Titel Char"/>
    <w:basedOn w:val="Standaardalinea-lettertype"/>
    <w:link w:val="Titel"/>
    <w:uiPriority w:val="2"/>
    <w:rsid w:val="00B918AC"/>
    <w:rPr>
      <w:rFonts w:ascii="Arial" w:eastAsiaTheme="majorEastAsia" w:hAnsi="Arial" w:cstheme="majorBidi"/>
      <w:color w:val="002C64"/>
      <w:spacing w:val="-10"/>
      <w:kern w:val="32"/>
      <w:sz w:val="60"/>
      <w:szCs w:val="56"/>
    </w:rPr>
  </w:style>
  <w:style w:type="paragraph" w:customStyle="1" w:styleId="Uitgelichtkader">
    <w:name w:val="Uitgelicht kader"/>
    <w:basedOn w:val="Standaard"/>
    <w:next w:val="Standaard"/>
    <w:uiPriority w:val="3"/>
    <w:qFormat/>
    <w:rsid w:val="00B918AC"/>
    <w:pPr>
      <w:keepLines/>
      <w:pBdr>
        <w:top w:val="single" w:sz="6" w:space="10" w:color="101010"/>
        <w:left w:val="single" w:sz="6" w:space="12" w:color="101010"/>
        <w:bottom w:val="single" w:sz="6" w:space="10" w:color="101010"/>
        <w:right w:val="single" w:sz="6" w:space="12" w:color="101010"/>
      </w:pBdr>
      <w:spacing w:before="200" w:after="200" w:line="312" w:lineRule="auto"/>
    </w:pPr>
  </w:style>
  <w:style w:type="paragraph" w:customStyle="1" w:styleId="Uitgelichtgeel">
    <w:name w:val="Uitgelicht geel"/>
    <w:basedOn w:val="Uitgelichtkader"/>
    <w:next w:val="Standaard"/>
    <w:uiPriority w:val="3"/>
    <w:qFormat/>
    <w:rsid w:val="00B918AC"/>
    <w:pPr>
      <w:pBdr>
        <w:top w:val="single" w:sz="6" w:space="10" w:color="FCDE65"/>
        <w:left w:val="single" w:sz="6" w:space="12" w:color="FCDE65"/>
        <w:bottom w:val="single" w:sz="6" w:space="10" w:color="FCDE65"/>
        <w:right w:val="single" w:sz="6" w:space="12" w:color="FCDE65"/>
      </w:pBdr>
      <w:shd w:val="clear" w:color="auto" w:fill="FCDE65"/>
    </w:pPr>
  </w:style>
  <w:style w:type="paragraph" w:customStyle="1" w:styleId="Uitgelichtgroen">
    <w:name w:val="Uitgelicht groen"/>
    <w:basedOn w:val="Uitgelichtkader"/>
    <w:next w:val="Standaard"/>
    <w:uiPriority w:val="3"/>
    <w:qFormat/>
    <w:rsid w:val="00B918AC"/>
    <w:pPr>
      <w:pBdr>
        <w:top w:val="single" w:sz="6" w:space="10" w:color="62C493"/>
        <w:left w:val="single" w:sz="6" w:space="12" w:color="62C493"/>
        <w:bottom w:val="single" w:sz="6" w:space="10" w:color="62C493"/>
        <w:right w:val="single" w:sz="6" w:space="12" w:color="62C493"/>
      </w:pBdr>
      <w:shd w:val="clear" w:color="auto" w:fill="62C48C"/>
    </w:pPr>
  </w:style>
  <w:style w:type="paragraph" w:customStyle="1" w:styleId="Uitgelichtlichtblauw">
    <w:name w:val="Uitgelicht licht blauw"/>
    <w:basedOn w:val="Uitgelichtkader"/>
    <w:next w:val="Standaard"/>
    <w:uiPriority w:val="3"/>
    <w:qFormat/>
    <w:rsid w:val="00B918AC"/>
    <w:pPr>
      <w:pBdr>
        <w:top w:val="single" w:sz="6" w:space="10" w:color="B9E1F0"/>
        <w:left w:val="single" w:sz="6" w:space="12" w:color="B9E1F0"/>
        <w:bottom w:val="single" w:sz="6" w:space="10" w:color="B9E1F0"/>
        <w:right w:val="single" w:sz="6" w:space="12" w:color="B9E1F0"/>
      </w:pBdr>
      <w:shd w:val="clear" w:color="auto" w:fill="B9E1F0"/>
    </w:pPr>
  </w:style>
  <w:style w:type="paragraph" w:customStyle="1" w:styleId="Uitgelichtmiddenblauw">
    <w:name w:val="Uitgelicht midden blauw"/>
    <w:basedOn w:val="Uitgelichtkader"/>
    <w:next w:val="Standaard"/>
    <w:uiPriority w:val="3"/>
    <w:qFormat/>
    <w:rsid w:val="00B918AC"/>
    <w:pPr>
      <w:pBdr>
        <w:top w:val="single" w:sz="6" w:space="10" w:color="9BBDDE"/>
        <w:left w:val="single" w:sz="6" w:space="12" w:color="9BBDDE"/>
        <w:bottom w:val="single" w:sz="6" w:space="10" w:color="9BBDDE"/>
        <w:right w:val="single" w:sz="6" w:space="12" w:color="9BBDDE"/>
      </w:pBdr>
      <w:shd w:val="clear" w:color="auto" w:fill="9BBDDE"/>
    </w:pPr>
  </w:style>
  <w:style w:type="paragraph" w:customStyle="1" w:styleId="Uitgelichtoranje">
    <w:name w:val="Uitgelicht oranje"/>
    <w:basedOn w:val="Uitgelichtkader"/>
    <w:next w:val="Standaard"/>
    <w:uiPriority w:val="3"/>
    <w:qFormat/>
    <w:rsid w:val="00B918AC"/>
    <w:pPr>
      <w:pBdr>
        <w:top w:val="single" w:sz="6" w:space="10" w:color="FFC875"/>
        <w:left w:val="single" w:sz="6" w:space="12" w:color="FFC875"/>
        <w:bottom w:val="single" w:sz="6" w:space="10" w:color="FFC875"/>
        <w:right w:val="single" w:sz="6" w:space="12" w:color="FFC875"/>
      </w:pBdr>
      <w:shd w:val="clear" w:color="auto" w:fill="FFC875"/>
    </w:pPr>
  </w:style>
  <w:style w:type="paragraph" w:customStyle="1" w:styleId="Uitgelichtpaars">
    <w:name w:val="Uitgelicht paars"/>
    <w:basedOn w:val="Uitgelichtkader"/>
    <w:next w:val="Standaard"/>
    <w:uiPriority w:val="3"/>
    <w:qFormat/>
    <w:rsid w:val="00B918AC"/>
    <w:pPr>
      <w:pBdr>
        <w:top w:val="single" w:sz="6" w:space="10" w:color="CCC3D9"/>
        <w:left w:val="single" w:sz="6" w:space="12" w:color="CCC3D9"/>
        <w:bottom w:val="single" w:sz="6" w:space="10" w:color="CCC3D9"/>
        <w:right w:val="single" w:sz="6" w:space="12" w:color="CCC3D9"/>
      </w:pBdr>
      <w:shd w:val="clear" w:color="auto" w:fill="CCC3D9"/>
    </w:pPr>
    <w:rPr>
      <w:lang w:val="fr-FR"/>
    </w:rPr>
  </w:style>
  <w:style w:type="paragraph" w:customStyle="1" w:styleId="Uitgelichtrood">
    <w:name w:val="Uitgelicht rood"/>
    <w:basedOn w:val="Uitgelichtkader"/>
    <w:next w:val="Standaard"/>
    <w:uiPriority w:val="3"/>
    <w:qFormat/>
    <w:rsid w:val="00B918AC"/>
    <w:pPr>
      <w:pBdr>
        <w:top w:val="single" w:sz="6" w:space="10" w:color="FF928C"/>
        <w:left w:val="single" w:sz="6" w:space="12" w:color="FF928C"/>
        <w:bottom w:val="single" w:sz="6" w:space="10" w:color="FF928C"/>
        <w:right w:val="single" w:sz="6" w:space="12" w:color="FF928C"/>
      </w:pBdr>
      <w:shd w:val="clear" w:color="auto" w:fill="FF928C"/>
    </w:pPr>
  </w:style>
  <w:style w:type="numbering" w:customStyle="1" w:styleId="VNGGenummerdekoppen2tm6">
    <w:name w:val="VNG Genummerde koppen 2 t/m 6"/>
    <w:uiPriority w:val="99"/>
    <w:rsid w:val="00B918AC"/>
    <w:pPr>
      <w:numPr>
        <w:numId w:val="2"/>
      </w:numPr>
    </w:pPr>
  </w:style>
  <w:style w:type="numbering" w:customStyle="1" w:styleId="VNGGenummerdelijst">
    <w:name w:val="VNG Genummerde lijst"/>
    <w:uiPriority w:val="99"/>
    <w:rsid w:val="00B918AC"/>
    <w:pPr>
      <w:numPr>
        <w:numId w:val="3"/>
      </w:numPr>
    </w:pPr>
  </w:style>
  <w:style w:type="numbering" w:customStyle="1" w:styleId="VNGOngenummerdelijst">
    <w:name w:val="VNG Ongenummerde lijst"/>
    <w:uiPriority w:val="99"/>
    <w:rsid w:val="00B918AC"/>
    <w:pPr>
      <w:numPr>
        <w:numId w:val="4"/>
      </w:numPr>
    </w:pPr>
  </w:style>
  <w:style w:type="table" w:customStyle="1" w:styleId="VNGtabelgroen">
    <w:name w:val="VNG tabel groen"/>
    <w:basedOn w:val="Standaardtabel"/>
    <w:uiPriority w:val="99"/>
    <w:rsid w:val="00B918AC"/>
    <w:pPr>
      <w:keepLines/>
      <w:suppressAutoHyphens/>
      <w:spacing w:after="20" w:line="240" w:lineRule="atLeast"/>
    </w:pPr>
    <w:rPr>
      <w:rFonts w:ascii="Arial" w:hAnsi="Arial"/>
      <w:sz w:val="16"/>
    </w:rPr>
    <w:tblPr>
      <w:tblBorders>
        <w:top w:val="single" w:sz="4" w:space="0" w:color="62C48C"/>
        <w:left w:val="single" w:sz="4" w:space="0" w:color="62C48C"/>
        <w:bottom w:val="single" w:sz="4" w:space="0" w:color="62C48C"/>
        <w:right w:val="single" w:sz="4" w:space="0" w:color="62C48C"/>
        <w:insideH w:val="single" w:sz="4" w:space="0" w:color="62C48C"/>
        <w:insideV w:val="single" w:sz="4" w:space="0" w:color="62C48C"/>
      </w:tblBorders>
      <w:tblCellMar>
        <w:left w:w="113" w:type="dxa"/>
        <w:right w:w="113" w:type="dxa"/>
      </w:tblCellMar>
    </w:tblPr>
    <w:trPr>
      <w:cantSplit/>
    </w:trPr>
    <w:tcPr>
      <w:shd w:val="clear" w:color="auto" w:fill="auto"/>
    </w:tcPr>
    <w:tblStylePr w:type="firstRow">
      <w:rPr>
        <w:rFonts w:ascii="Arial" w:hAnsi="Arial"/>
        <w:b/>
        <w:color w:val="auto"/>
        <w:sz w:val="16"/>
      </w:rPr>
      <w:tblPr/>
      <w:trPr>
        <w:cantSplit w:val="0"/>
        <w:tblHeader/>
      </w:trPr>
      <w:tcPr>
        <w:shd w:val="clear" w:color="auto" w:fill="62C48C"/>
      </w:tcPr>
    </w:tblStylePr>
  </w:style>
  <w:style w:type="table" w:customStyle="1" w:styleId="VNGtabelgeel">
    <w:name w:val="VNG tabel geel"/>
    <w:basedOn w:val="VNGtabelgroen"/>
    <w:uiPriority w:val="99"/>
    <w:rsid w:val="00B918AC"/>
    <w:tblPr>
      <w:tblBorders>
        <w:top w:val="single" w:sz="4" w:space="0" w:color="FCDE65"/>
        <w:left w:val="single" w:sz="4" w:space="0" w:color="FCDE65"/>
        <w:bottom w:val="single" w:sz="4" w:space="0" w:color="FCDE65"/>
        <w:right w:val="single" w:sz="4" w:space="0" w:color="FCDE65"/>
        <w:insideH w:val="single" w:sz="4" w:space="0" w:color="FCDE65"/>
        <w:insideV w:val="single" w:sz="4" w:space="0" w:color="FCDE65"/>
      </w:tblBorders>
    </w:tblPr>
    <w:tblStylePr w:type="firstRow">
      <w:rPr>
        <w:rFonts w:ascii="Arial" w:hAnsi="Arial"/>
        <w:b/>
        <w:color w:val="000000" w:themeColor="text1"/>
        <w:sz w:val="16"/>
      </w:rPr>
      <w:tblPr/>
      <w:trPr>
        <w:cantSplit w:val="0"/>
        <w:tblHeader/>
      </w:trPr>
      <w:tcPr>
        <w:shd w:val="clear" w:color="auto" w:fill="FCDE65"/>
      </w:tcPr>
    </w:tblStylePr>
  </w:style>
  <w:style w:type="table" w:customStyle="1" w:styleId="VNGtabellichtblauw">
    <w:name w:val="VNG tabel licht blauw"/>
    <w:basedOn w:val="VNGtabelgroen"/>
    <w:uiPriority w:val="99"/>
    <w:rsid w:val="00B918AC"/>
    <w:rPr>
      <w:color w:val="000000" w:themeColor="text1"/>
    </w:rPr>
    <w:tblPr>
      <w:tblBorders>
        <w:top w:val="single" w:sz="4" w:space="0" w:color="B9E1F0"/>
        <w:left w:val="single" w:sz="4" w:space="0" w:color="B9E1F0"/>
        <w:bottom w:val="single" w:sz="4" w:space="0" w:color="B9E1F0"/>
        <w:right w:val="single" w:sz="4" w:space="0" w:color="B9E1F0"/>
        <w:insideH w:val="single" w:sz="4" w:space="0" w:color="B9E1F0"/>
        <w:insideV w:val="single" w:sz="4" w:space="0" w:color="B9E1F0"/>
      </w:tblBorders>
    </w:tblPr>
    <w:tblStylePr w:type="firstRow">
      <w:rPr>
        <w:rFonts w:ascii="Arial" w:hAnsi="Arial"/>
        <w:b/>
        <w:color w:val="auto"/>
        <w:sz w:val="16"/>
      </w:rPr>
      <w:tblPr/>
      <w:trPr>
        <w:cantSplit w:val="0"/>
        <w:tblHeader/>
      </w:trPr>
      <w:tcPr>
        <w:shd w:val="clear" w:color="auto" w:fill="B9E1F0"/>
      </w:tcPr>
    </w:tblStylePr>
  </w:style>
  <w:style w:type="table" w:customStyle="1" w:styleId="VNGtabelmiddenblauw">
    <w:name w:val="VNG tabel midden blauw"/>
    <w:basedOn w:val="VNGtabelgroen"/>
    <w:uiPriority w:val="99"/>
    <w:rsid w:val="00B918AC"/>
    <w:tblPr>
      <w:tblBorders>
        <w:top w:val="single" w:sz="4" w:space="0" w:color="9BBDDE"/>
        <w:left w:val="single" w:sz="4" w:space="0" w:color="9BBDDE"/>
        <w:bottom w:val="single" w:sz="4" w:space="0" w:color="9BBDDE"/>
        <w:right w:val="single" w:sz="4" w:space="0" w:color="9BBDDE"/>
        <w:insideH w:val="single" w:sz="4" w:space="0" w:color="9BBDDE"/>
        <w:insideV w:val="single" w:sz="4" w:space="0" w:color="9BBDDE"/>
      </w:tblBorders>
    </w:tblPr>
    <w:tblStylePr w:type="firstRow">
      <w:rPr>
        <w:rFonts w:ascii="Arial" w:hAnsi="Arial"/>
        <w:b/>
        <w:color w:val="auto"/>
        <w:sz w:val="16"/>
      </w:rPr>
      <w:tblPr/>
      <w:trPr>
        <w:cantSplit w:val="0"/>
        <w:tblHeader/>
      </w:trPr>
      <w:tcPr>
        <w:shd w:val="clear" w:color="auto" w:fill="9BBDDE"/>
      </w:tcPr>
    </w:tblStylePr>
  </w:style>
  <w:style w:type="table" w:customStyle="1" w:styleId="VNGtabeloranje">
    <w:name w:val="VNG tabel oranje"/>
    <w:basedOn w:val="VNGtabelgroen"/>
    <w:uiPriority w:val="99"/>
    <w:rsid w:val="00B918AC"/>
    <w:tblPr>
      <w:tblBorders>
        <w:top w:val="single" w:sz="4" w:space="0" w:color="FFC875"/>
        <w:left w:val="single" w:sz="4" w:space="0" w:color="FFC875"/>
        <w:bottom w:val="single" w:sz="4" w:space="0" w:color="FFC875"/>
        <w:right w:val="single" w:sz="4" w:space="0" w:color="FFC875"/>
        <w:insideH w:val="single" w:sz="4" w:space="0" w:color="FFC875"/>
        <w:insideV w:val="single" w:sz="4" w:space="0" w:color="FFC875"/>
      </w:tblBorders>
    </w:tblPr>
    <w:tblStylePr w:type="firstRow">
      <w:rPr>
        <w:rFonts w:ascii="Arial" w:hAnsi="Arial"/>
        <w:b/>
        <w:color w:val="000000" w:themeColor="text1"/>
        <w:sz w:val="16"/>
      </w:rPr>
      <w:tblPr/>
      <w:trPr>
        <w:cantSplit w:val="0"/>
        <w:tblHeader/>
      </w:trPr>
      <w:tcPr>
        <w:shd w:val="clear" w:color="auto" w:fill="FFC875"/>
      </w:tcPr>
    </w:tblStylePr>
  </w:style>
  <w:style w:type="table" w:customStyle="1" w:styleId="VNGtabelpaars">
    <w:name w:val="VNG tabel paars"/>
    <w:basedOn w:val="Standaardtabel"/>
    <w:uiPriority w:val="99"/>
    <w:rsid w:val="00B918AC"/>
    <w:pPr>
      <w:keepLines/>
      <w:suppressAutoHyphens/>
      <w:spacing w:after="20" w:line="240" w:lineRule="atLeast"/>
      <w:textboxTightWrap w:val="allLines"/>
    </w:pPr>
    <w:rPr>
      <w:rFonts w:ascii="Arial" w:hAnsi="Arial"/>
      <w:color w:val="101010"/>
      <w:sz w:val="16"/>
    </w:rPr>
    <w:tblPr>
      <w:tblBorders>
        <w:top w:val="single" w:sz="4" w:space="0" w:color="CCC3D9"/>
        <w:left w:val="single" w:sz="4" w:space="0" w:color="CCC3D9"/>
        <w:bottom w:val="single" w:sz="4" w:space="0" w:color="CCC3D9"/>
        <w:right w:val="single" w:sz="4" w:space="0" w:color="CCC3D9"/>
        <w:insideH w:val="single" w:sz="4" w:space="0" w:color="CCC3D9"/>
        <w:insideV w:val="single" w:sz="4" w:space="0" w:color="CCC3D9"/>
      </w:tblBorders>
      <w:tblCellMar>
        <w:left w:w="113" w:type="dxa"/>
        <w:right w:w="113" w:type="dxa"/>
      </w:tblCellMar>
    </w:tblPr>
    <w:trPr>
      <w:cantSplit/>
    </w:trPr>
    <w:tcPr>
      <w:shd w:val="clear" w:color="auto" w:fill="auto"/>
    </w:tcPr>
    <w:tblStylePr w:type="firstRow">
      <w:rPr>
        <w:rFonts w:ascii="Arial" w:hAnsi="Arial"/>
        <w:b/>
        <w:color w:val="auto"/>
        <w:sz w:val="16"/>
      </w:rPr>
      <w:tblPr/>
      <w:trPr>
        <w:cantSplit w:val="0"/>
        <w:tblHeader/>
      </w:trPr>
      <w:tcPr>
        <w:shd w:val="clear" w:color="auto" w:fill="CCC3D9"/>
      </w:tcPr>
    </w:tblStylePr>
  </w:style>
  <w:style w:type="table" w:customStyle="1" w:styleId="VNGtabelrood">
    <w:name w:val="VNG tabel rood"/>
    <w:basedOn w:val="VNGtabelgroen"/>
    <w:uiPriority w:val="99"/>
    <w:rsid w:val="00B918AC"/>
    <w:tblPr>
      <w:tblBorders>
        <w:top w:val="single" w:sz="4" w:space="0" w:color="FF928C"/>
        <w:left w:val="single" w:sz="4" w:space="0" w:color="FF928C"/>
        <w:bottom w:val="single" w:sz="4" w:space="0" w:color="FF928C"/>
        <w:right w:val="single" w:sz="4" w:space="0" w:color="FF928C"/>
        <w:insideH w:val="single" w:sz="4" w:space="0" w:color="FF928C"/>
        <w:insideV w:val="single" w:sz="4" w:space="0" w:color="FF928C"/>
      </w:tblBorders>
    </w:tblPr>
    <w:tblStylePr w:type="firstRow">
      <w:rPr>
        <w:rFonts w:ascii="Arial" w:hAnsi="Arial"/>
        <w:b/>
        <w:color w:val="auto"/>
        <w:sz w:val="16"/>
      </w:rPr>
      <w:tblPr/>
      <w:trPr>
        <w:cantSplit w:val="0"/>
        <w:tblHeader/>
      </w:trPr>
      <w:tcPr>
        <w:shd w:val="clear" w:color="auto" w:fill="FF928C"/>
      </w:tcPr>
    </w:tblStylePr>
  </w:style>
  <w:style w:type="character" w:styleId="Voetnootmarkering">
    <w:name w:val="footnote reference"/>
    <w:basedOn w:val="Standaardalinea-lettertype"/>
    <w:semiHidden/>
    <w:unhideWhenUsed/>
    <w:rsid w:val="00B918AC"/>
    <w:rPr>
      <w:vertAlign w:val="superscript"/>
    </w:rPr>
  </w:style>
  <w:style w:type="paragraph" w:styleId="Voetnoottekst">
    <w:name w:val="footnote text"/>
    <w:basedOn w:val="Standaard"/>
    <w:link w:val="VoetnoottekstChar"/>
    <w:semiHidden/>
    <w:unhideWhenUsed/>
    <w:rsid w:val="00B918AC"/>
    <w:pPr>
      <w:spacing w:line="240" w:lineRule="auto"/>
    </w:pPr>
  </w:style>
  <w:style w:type="character" w:customStyle="1" w:styleId="VoetnoottekstChar">
    <w:name w:val="Voetnoottekst Char"/>
    <w:basedOn w:val="Standaardalinea-lettertype"/>
    <w:link w:val="Voetnoottekst"/>
    <w:semiHidden/>
    <w:rsid w:val="00B918AC"/>
    <w:rPr>
      <w:rFonts w:ascii="Arial" w:hAnsi="Arial"/>
    </w:rPr>
  </w:style>
  <w:style w:type="paragraph" w:styleId="Voettekst">
    <w:name w:val="footer"/>
    <w:basedOn w:val="Standaard"/>
    <w:link w:val="VoettekstChar"/>
    <w:unhideWhenUsed/>
    <w:rsid w:val="00B918AC"/>
    <w:pPr>
      <w:tabs>
        <w:tab w:val="center" w:pos="4513"/>
        <w:tab w:val="right" w:pos="9026"/>
      </w:tabs>
      <w:spacing w:line="240" w:lineRule="auto"/>
    </w:pPr>
  </w:style>
  <w:style w:type="character" w:customStyle="1" w:styleId="VoettekstChar">
    <w:name w:val="Voettekst Char"/>
    <w:basedOn w:val="Standaardalinea-lettertype"/>
    <w:link w:val="Voettekst"/>
    <w:rsid w:val="00B918AC"/>
    <w:rPr>
      <w:rFonts w:ascii="Arial" w:hAnsi="Arial"/>
    </w:rPr>
  </w:style>
  <w:style w:type="paragraph" w:customStyle="1" w:styleId="Voettekstzwart">
    <w:name w:val="Voettekst zwart"/>
    <w:basedOn w:val="Standaard"/>
    <w:uiPriority w:val="4"/>
    <w:rsid w:val="00B918AC"/>
    <w:pPr>
      <w:spacing w:after="250" w:line="180" w:lineRule="atLeast"/>
    </w:pPr>
    <w:rPr>
      <w:sz w:val="16"/>
      <w:lang w:val="fr-FR"/>
    </w:rPr>
  </w:style>
  <w:style w:type="character" w:customStyle="1" w:styleId="Kop7Char">
    <w:name w:val="Kop 7 Char"/>
    <w:basedOn w:val="Standaardalinea-lettertype"/>
    <w:link w:val="Kop7"/>
    <w:uiPriority w:val="1"/>
    <w:rsid w:val="00B918AC"/>
    <w:rPr>
      <w:rFonts w:ascii="Arial" w:eastAsiaTheme="majorEastAsia" w:hAnsi="Arial" w:cstheme="majorBidi"/>
      <w:iCs/>
      <w:color w:val="00A9F3"/>
    </w:rPr>
  </w:style>
  <w:style w:type="character" w:customStyle="1" w:styleId="Kop8Char">
    <w:name w:val="Kop 8 Char"/>
    <w:basedOn w:val="Standaardalinea-lettertype"/>
    <w:link w:val="Kop8"/>
    <w:uiPriority w:val="1"/>
    <w:semiHidden/>
    <w:rsid w:val="00B918AC"/>
    <w:rPr>
      <w:rFonts w:ascii="Arial" w:eastAsiaTheme="majorEastAsia" w:hAnsi="Arial" w:cstheme="majorBidi"/>
      <w:color w:val="00A9F3"/>
      <w:szCs w:val="21"/>
    </w:rPr>
  </w:style>
  <w:style w:type="character" w:customStyle="1" w:styleId="Kop9Char">
    <w:name w:val="Kop 9 Char"/>
    <w:basedOn w:val="Standaardalinea-lettertype"/>
    <w:link w:val="Kop9"/>
    <w:uiPriority w:val="1"/>
    <w:semiHidden/>
    <w:rsid w:val="00B918AC"/>
    <w:rPr>
      <w:rFonts w:ascii="Arial" w:eastAsiaTheme="majorEastAsia" w:hAnsi="Arial" w:cstheme="majorBidi"/>
      <w:iCs/>
      <w:color w:val="00A9F3"/>
      <w:szCs w:val="21"/>
    </w:rPr>
  </w:style>
  <w:style w:type="paragraph" w:customStyle="1" w:styleId="Default">
    <w:name w:val="Default"/>
    <w:rsid w:val="00173D8D"/>
    <w:pPr>
      <w:autoSpaceDE w:val="0"/>
      <w:autoSpaceDN w:val="0"/>
      <w:adjustRightInd w:val="0"/>
    </w:pPr>
    <w:rPr>
      <w:rFonts w:ascii="Arial" w:hAnsi="Arial" w:cs="Arial"/>
      <w:color w:val="000000"/>
      <w:sz w:val="24"/>
      <w:szCs w:val="24"/>
    </w:rPr>
  </w:style>
  <w:style w:type="paragraph" w:styleId="Normaalweb">
    <w:name w:val="Normal (Web)"/>
    <w:basedOn w:val="Standaard"/>
    <w:uiPriority w:val="99"/>
    <w:semiHidden/>
    <w:unhideWhenUsed/>
    <w:rsid w:val="00FB737B"/>
    <w:pPr>
      <w:spacing w:before="100" w:beforeAutospacing="1" w:after="100" w:afterAutospacing="1" w:line="240" w:lineRule="auto"/>
    </w:pPr>
    <w:rPr>
      <w:rFonts w:ascii="Times New Roman" w:hAnsi="Times New Roman"/>
      <w:sz w:val="24"/>
      <w:szCs w:val="24"/>
      <w:lang w:val="en-US" w:eastAsia="en-US"/>
    </w:rPr>
  </w:style>
  <w:style w:type="character" w:customStyle="1" w:styleId="LijstalineaChar">
    <w:name w:val="Lijstalinea Char"/>
    <w:aliases w:val="Dot pt Char,F5 List Paragraph Char,List Paragraph1 Char,No Spacing1 Char,List Paragraph Char Char Char Char,Indicator Text Char,Numbered Para 1 Char,Bullet 1 Char,Bullet Points Char,Párrafo de lista Char,MAIN CONTENT Char"/>
    <w:basedOn w:val="Standaardalinea-lettertype"/>
    <w:link w:val="Lijstalinea"/>
    <w:uiPriority w:val="34"/>
    <w:locked/>
    <w:rsid w:val="00DE3A8A"/>
    <w:rPr>
      <w:rFonts w:ascii="Arial" w:hAnsi="Arial"/>
    </w:rPr>
  </w:style>
  <w:style w:type="character" w:styleId="Verwijzingopmerking">
    <w:name w:val="annotation reference"/>
    <w:basedOn w:val="Standaardalinea-lettertype"/>
    <w:semiHidden/>
    <w:unhideWhenUsed/>
    <w:rsid w:val="00776EC2"/>
    <w:rPr>
      <w:sz w:val="16"/>
      <w:szCs w:val="16"/>
    </w:rPr>
  </w:style>
  <w:style w:type="paragraph" w:styleId="Tekstopmerking">
    <w:name w:val="annotation text"/>
    <w:basedOn w:val="Standaard"/>
    <w:link w:val="TekstopmerkingChar"/>
    <w:semiHidden/>
    <w:unhideWhenUsed/>
    <w:rsid w:val="00776EC2"/>
    <w:pPr>
      <w:spacing w:line="240" w:lineRule="auto"/>
    </w:pPr>
  </w:style>
  <w:style w:type="character" w:customStyle="1" w:styleId="TekstopmerkingChar">
    <w:name w:val="Tekst opmerking Char"/>
    <w:basedOn w:val="Standaardalinea-lettertype"/>
    <w:link w:val="Tekstopmerking"/>
    <w:semiHidden/>
    <w:rsid w:val="00776EC2"/>
    <w:rPr>
      <w:rFonts w:ascii="Arial" w:hAnsi="Arial"/>
    </w:rPr>
  </w:style>
  <w:style w:type="paragraph" w:styleId="Onderwerpvanopmerking">
    <w:name w:val="annotation subject"/>
    <w:basedOn w:val="Tekstopmerking"/>
    <w:next w:val="Tekstopmerking"/>
    <w:link w:val="OnderwerpvanopmerkingChar"/>
    <w:semiHidden/>
    <w:unhideWhenUsed/>
    <w:rsid w:val="00776EC2"/>
    <w:rPr>
      <w:b/>
      <w:bCs/>
    </w:rPr>
  </w:style>
  <w:style w:type="character" w:customStyle="1" w:styleId="OnderwerpvanopmerkingChar">
    <w:name w:val="Onderwerp van opmerking Char"/>
    <w:basedOn w:val="TekstopmerkingChar"/>
    <w:link w:val="Onderwerpvanopmerking"/>
    <w:semiHidden/>
    <w:rsid w:val="00776EC2"/>
    <w:rPr>
      <w:rFonts w:ascii="Arial" w:hAnsi="Arial"/>
      <w:b/>
      <w:bCs/>
    </w:rPr>
  </w:style>
  <w:style w:type="paragraph" w:customStyle="1" w:styleId="p1">
    <w:name w:val="p1"/>
    <w:basedOn w:val="Standaard"/>
    <w:rsid w:val="007327FF"/>
    <w:pPr>
      <w:spacing w:line="240" w:lineRule="auto"/>
    </w:pPr>
    <w:rPr>
      <w:rFonts w:ascii="Verdana" w:hAnsi="Verdana"/>
      <w:color w:val="000000"/>
      <w:sz w:val="14"/>
      <w:szCs w:val="14"/>
    </w:rPr>
  </w:style>
  <w:style w:type="character" w:customStyle="1" w:styleId="s1">
    <w:name w:val="s1"/>
    <w:basedOn w:val="Standaardalinea-lettertype"/>
    <w:rsid w:val="007327FF"/>
    <w:rPr>
      <w:rFonts w:ascii="Helvetica" w:hAnsi="Helvetica" w:hint="default"/>
      <w:sz w:val="14"/>
      <w:szCs w:val="14"/>
    </w:rPr>
  </w:style>
  <w:style w:type="character" w:customStyle="1" w:styleId="s2">
    <w:name w:val="s2"/>
    <w:basedOn w:val="Standaardalinea-lettertype"/>
    <w:rsid w:val="007327FF"/>
    <w:rPr>
      <w:rFonts w:ascii="Arial" w:hAnsi="Arial" w:cs="Arial" w:hint="default"/>
      <w:sz w:val="14"/>
      <w:szCs w:val="14"/>
    </w:rPr>
  </w:style>
  <w:style w:type="character" w:customStyle="1" w:styleId="s3">
    <w:name w:val="s3"/>
    <w:basedOn w:val="Standaardalinea-lettertype"/>
    <w:rsid w:val="007327FF"/>
    <w:rPr>
      <w:rFonts w:ascii="Courier New" w:hAnsi="Courier New" w:cs="Courier New" w:hint="default"/>
      <w:sz w:val="14"/>
      <w:szCs w:val="14"/>
    </w:rPr>
  </w:style>
  <w:style w:type="character" w:customStyle="1" w:styleId="apple-converted-space">
    <w:name w:val="apple-converted-space"/>
    <w:basedOn w:val="Standaardalinea-lettertype"/>
    <w:rsid w:val="005C7EB6"/>
  </w:style>
  <w:style w:type="character" w:styleId="Onopgelostemelding">
    <w:name w:val="Unresolved Mention"/>
    <w:basedOn w:val="Standaardalinea-lettertype"/>
    <w:uiPriority w:val="99"/>
    <w:semiHidden/>
    <w:unhideWhenUsed/>
    <w:rsid w:val="00673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8348">
      <w:bodyDiv w:val="1"/>
      <w:marLeft w:val="0"/>
      <w:marRight w:val="0"/>
      <w:marTop w:val="0"/>
      <w:marBottom w:val="0"/>
      <w:divBdr>
        <w:top w:val="none" w:sz="0" w:space="0" w:color="auto"/>
        <w:left w:val="none" w:sz="0" w:space="0" w:color="auto"/>
        <w:bottom w:val="none" w:sz="0" w:space="0" w:color="auto"/>
        <w:right w:val="none" w:sz="0" w:space="0" w:color="auto"/>
      </w:divBdr>
      <w:divsChild>
        <w:div w:id="1648322177">
          <w:marLeft w:val="0"/>
          <w:marRight w:val="0"/>
          <w:marTop w:val="0"/>
          <w:marBottom w:val="0"/>
          <w:divBdr>
            <w:top w:val="none" w:sz="0" w:space="0" w:color="auto"/>
            <w:left w:val="none" w:sz="0" w:space="0" w:color="auto"/>
            <w:bottom w:val="none" w:sz="0" w:space="0" w:color="auto"/>
            <w:right w:val="none" w:sz="0" w:space="0" w:color="auto"/>
          </w:divBdr>
          <w:divsChild>
            <w:div w:id="20977411">
              <w:marLeft w:val="0"/>
              <w:marRight w:val="0"/>
              <w:marTop w:val="0"/>
              <w:marBottom w:val="0"/>
              <w:divBdr>
                <w:top w:val="none" w:sz="0" w:space="0" w:color="auto"/>
                <w:left w:val="none" w:sz="0" w:space="0" w:color="auto"/>
                <w:bottom w:val="none" w:sz="0" w:space="0" w:color="auto"/>
                <w:right w:val="none" w:sz="0" w:space="0" w:color="auto"/>
              </w:divBdr>
              <w:divsChild>
                <w:div w:id="61934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932147">
      <w:bodyDiv w:val="1"/>
      <w:marLeft w:val="0"/>
      <w:marRight w:val="0"/>
      <w:marTop w:val="0"/>
      <w:marBottom w:val="0"/>
      <w:divBdr>
        <w:top w:val="none" w:sz="0" w:space="0" w:color="auto"/>
        <w:left w:val="none" w:sz="0" w:space="0" w:color="auto"/>
        <w:bottom w:val="none" w:sz="0" w:space="0" w:color="auto"/>
        <w:right w:val="none" w:sz="0" w:space="0" w:color="auto"/>
      </w:divBdr>
    </w:div>
    <w:div w:id="1612398515">
      <w:bodyDiv w:val="1"/>
      <w:marLeft w:val="0"/>
      <w:marRight w:val="0"/>
      <w:marTop w:val="0"/>
      <w:marBottom w:val="0"/>
      <w:divBdr>
        <w:top w:val="none" w:sz="0" w:space="0" w:color="auto"/>
        <w:left w:val="none" w:sz="0" w:space="0" w:color="auto"/>
        <w:bottom w:val="none" w:sz="0" w:space="0" w:color="auto"/>
        <w:right w:val="none" w:sz="0" w:space="0" w:color="auto"/>
      </w:divBdr>
    </w:div>
    <w:div w:id="1914853031">
      <w:bodyDiv w:val="1"/>
      <w:marLeft w:val="0"/>
      <w:marRight w:val="0"/>
      <w:marTop w:val="0"/>
      <w:marBottom w:val="0"/>
      <w:divBdr>
        <w:top w:val="none" w:sz="0" w:space="0" w:color="auto"/>
        <w:left w:val="none" w:sz="0" w:space="0" w:color="auto"/>
        <w:bottom w:val="none" w:sz="0" w:space="0" w:color="auto"/>
        <w:right w:val="none" w:sz="0" w:space="0" w:color="auto"/>
      </w:divBdr>
      <w:divsChild>
        <w:div w:id="561452397">
          <w:marLeft w:val="0"/>
          <w:marRight w:val="0"/>
          <w:marTop w:val="0"/>
          <w:marBottom w:val="0"/>
          <w:divBdr>
            <w:top w:val="none" w:sz="0" w:space="0" w:color="auto"/>
            <w:left w:val="none" w:sz="0" w:space="0" w:color="auto"/>
            <w:bottom w:val="none" w:sz="0" w:space="0" w:color="auto"/>
            <w:right w:val="none" w:sz="0" w:space="0" w:color="auto"/>
          </w:divBdr>
          <w:divsChild>
            <w:div w:id="40634379">
              <w:marLeft w:val="0"/>
              <w:marRight w:val="0"/>
              <w:marTop w:val="0"/>
              <w:marBottom w:val="0"/>
              <w:divBdr>
                <w:top w:val="none" w:sz="0" w:space="0" w:color="auto"/>
                <w:left w:val="none" w:sz="0" w:space="0" w:color="auto"/>
                <w:bottom w:val="none" w:sz="0" w:space="0" w:color="auto"/>
                <w:right w:val="none" w:sz="0" w:space="0" w:color="auto"/>
              </w:divBdr>
              <w:divsChild>
                <w:div w:id="19013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43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vng-realisatie.github.io/ft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D:\Data\Office\Templates\Willemshof\VNGR\VNGR_leegsjabloon.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89A5EFE540884C94323130B297E172"/>
        <w:category>
          <w:name w:val="General"/>
          <w:gallery w:val="placeholder"/>
        </w:category>
        <w:types>
          <w:type w:val="bbPlcHdr"/>
        </w:types>
        <w:behaviors>
          <w:behavior w:val="content"/>
        </w:behaviors>
        <w:guid w:val="{25FADCAF-AB61-CB4B-8289-22A038AA07A0}"/>
      </w:docPartPr>
      <w:docPartBody>
        <w:p w:rsidR="001D487C" w:rsidRDefault="00E96BF0" w:rsidP="00E96BF0">
          <w:pPr>
            <w:pStyle w:val="1889A5EFE540884C94323130B297E172"/>
          </w:pPr>
          <w:r w:rsidRPr="00E014C6">
            <w:rPr>
              <w:rStyle w:val="Tekstvantijdelijkeaanduiding"/>
            </w:rPr>
            <w:t>Klik hier als u een datum wilt invoeren.</w:t>
          </w:r>
        </w:p>
      </w:docPartBody>
    </w:docPart>
    <w:docPart>
      <w:docPartPr>
        <w:name w:val="FFDFCAE99D54024396867290F753A37C"/>
        <w:category>
          <w:name w:val="General"/>
          <w:gallery w:val="placeholder"/>
        </w:category>
        <w:types>
          <w:type w:val="bbPlcHdr"/>
        </w:types>
        <w:behaviors>
          <w:behavior w:val="content"/>
        </w:behaviors>
        <w:guid w:val="{093AB123-D13F-0E49-80AC-B2CEC6E0645D}"/>
      </w:docPartPr>
      <w:docPartBody>
        <w:p w:rsidR="001D487C" w:rsidRDefault="00E96BF0" w:rsidP="00E96BF0">
          <w:pPr>
            <w:pStyle w:val="FFDFCAE99D54024396867290F753A37C"/>
          </w:pPr>
          <w:r w:rsidRPr="00A92031">
            <w:rPr>
              <w:rStyle w:val="Tekstvantijdelijkeaanduiding"/>
            </w:rPr>
            <w:t>Klik hier als u tekst wilt invoeren.</w:t>
          </w:r>
        </w:p>
      </w:docPartBody>
    </w:docPart>
    <w:docPart>
      <w:docPartPr>
        <w:name w:val="D834700E23833648B1531AF332A06721"/>
        <w:category>
          <w:name w:val="General"/>
          <w:gallery w:val="placeholder"/>
        </w:category>
        <w:types>
          <w:type w:val="bbPlcHdr"/>
        </w:types>
        <w:behaviors>
          <w:behavior w:val="content"/>
        </w:behaviors>
        <w:guid w:val="{FF632371-9A34-914B-A6B7-21E29370B435}"/>
      </w:docPartPr>
      <w:docPartBody>
        <w:p w:rsidR="001D487C" w:rsidRDefault="00E96BF0" w:rsidP="00E96BF0">
          <w:pPr>
            <w:pStyle w:val="D834700E23833648B1531AF332A06721"/>
          </w:pPr>
          <w:r w:rsidRPr="00B95931">
            <w:t xml:space="preserve"> </w:t>
          </w:r>
        </w:p>
      </w:docPartBody>
    </w:docPart>
    <w:docPart>
      <w:docPartPr>
        <w:name w:val="7CDE7A7043C3E64DB6186F1B4E7334EE"/>
        <w:category>
          <w:name w:val="General"/>
          <w:gallery w:val="placeholder"/>
        </w:category>
        <w:types>
          <w:type w:val="bbPlcHdr"/>
        </w:types>
        <w:behaviors>
          <w:behavior w:val="content"/>
        </w:behaviors>
        <w:guid w:val="{FDB124EE-3D7A-3443-B0F4-BC179AEFF194}"/>
      </w:docPartPr>
      <w:docPartBody>
        <w:p w:rsidR="001D487C" w:rsidRDefault="00E96BF0" w:rsidP="00E96BF0">
          <w:pPr>
            <w:pStyle w:val="7CDE7A7043C3E64DB6186F1B4E7334EE"/>
          </w:pPr>
          <w: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MT">
    <w:altName w:val="Heiti TC Light"/>
    <w:panose1 w:val="020B0604020202020204"/>
    <w:charset w:val="80"/>
    <w:family w:val="auto"/>
    <w:notTrueType/>
    <w:pitch w:val="default"/>
    <w:sig w:usb0="00002A87" w:usb1="08070000" w:usb2="00000010" w:usb3="00000000" w:csb0="0002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F0"/>
    <w:rsid w:val="00044D39"/>
    <w:rsid w:val="001D487C"/>
    <w:rsid w:val="002755CA"/>
    <w:rsid w:val="00577900"/>
    <w:rsid w:val="005B4799"/>
    <w:rsid w:val="005F0B0B"/>
    <w:rsid w:val="006F2C21"/>
    <w:rsid w:val="00832300"/>
    <w:rsid w:val="008874E6"/>
    <w:rsid w:val="00923928"/>
    <w:rsid w:val="009E0DC3"/>
    <w:rsid w:val="00A07A64"/>
    <w:rsid w:val="00A204A4"/>
    <w:rsid w:val="00A45D42"/>
    <w:rsid w:val="00A94852"/>
    <w:rsid w:val="00AC5542"/>
    <w:rsid w:val="00B06FB8"/>
    <w:rsid w:val="00B34BD4"/>
    <w:rsid w:val="00C005FF"/>
    <w:rsid w:val="00C13815"/>
    <w:rsid w:val="00C20645"/>
    <w:rsid w:val="00C95D55"/>
    <w:rsid w:val="00D72396"/>
    <w:rsid w:val="00E96BF0"/>
    <w:rsid w:val="00EB4E27"/>
    <w:rsid w:val="00F54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99BA903BDA649E44B5218B7441DE32E7">
    <w:name w:val="99BA903BDA649E44B5218B7441DE32E7"/>
    <w:rsid w:val="00E96BF0"/>
  </w:style>
  <w:style w:type="character" w:styleId="Tekstvantijdelijkeaanduiding">
    <w:name w:val="Placeholder Text"/>
    <w:basedOn w:val="Standaardalinea-lettertype"/>
    <w:uiPriority w:val="99"/>
    <w:semiHidden/>
    <w:rsid w:val="00E96BF0"/>
    <w:rPr>
      <w:color w:val="808080"/>
    </w:rPr>
  </w:style>
  <w:style w:type="paragraph" w:customStyle="1" w:styleId="1889A5EFE540884C94323130B297E172">
    <w:name w:val="1889A5EFE540884C94323130B297E172"/>
    <w:rsid w:val="00E96BF0"/>
  </w:style>
  <w:style w:type="paragraph" w:customStyle="1" w:styleId="FFDFCAE99D54024396867290F753A37C">
    <w:name w:val="FFDFCAE99D54024396867290F753A37C"/>
    <w:rsid w:val="00E96BF0"/>
  </w:style>
  <w:style w:type="paragraph" w:customStyle="1" w:styleId="D834700E23833648B1531AF332A06721">
    <w:name w:val="D834700E23833648B1531AF332A06721"/>
    <w:rsid w:val="00E96BF0"/>
  </w:style>
  <w:style w:type="paragraph" w:customStyle="1" w:styleId="7CDE7A7043C3E64DB6186F1B4E7334EE">
    <w:name w:val="7CDE7A7043C3E64DB6186F1B4E7334EE"/>
    <w:rsid w:val="00E96BF0"/>
  </w:style>
  <w:style w:type="paragraph" w:customStyle="1" w:styleId="B04840D3AA832443AA901D666987234F">
    <w:name w:val="B04840D3AA832443AA901D666987234F"/>
    <w:rsid w:val="00E96BF0"/>
  </w:style>
  <w:style w:type="paragraph" w:customStyle="1" w:styleId="ADFB91E63AE05C4C91EA21E644AE8094">
    <w:name w:val="ADFB91E63AE05C4C91EA21E644AE8094"/>
    <w:rsid w:val="00E96B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3F13B662AB0D4C89228AAB09536723" ma:contentTypeVersion="14" ma:contentTypeDescription="Een nieuw document maken." ma:contentTypeScope="" ma:versionID="ccdb7dddc819def47985cdf972a2ca2b">
  <xsd:schema xmlns:xsd="http://www.w3.org/2001/XMLSchema" xmlns:xs="http://www.w3.org/2001/XMLSchema" xmlns:p="http://schemas.microsoft.com/office/2006/metadata/properties" xmlns:ns2="51e72e7f-3f03-4b36-939e-4e1d8b546757" xmlns:ns3="c9fd5ebf-977d-42d6-9a97-5a76dcb1d273" targetNamespace="http://schemas.microsoft.com/office/2006/metadata/properties" ma:root="true" ma:fieldsID="f658285409bd023f0182e9857e42a419" ns2:_="" ns3:_="">
    <xsd:import namespace="51e72e7f-3f03-4b36-939e-4e1d8b546757"/>
    <xsd:import namespace="c9fd5ebf-977d-42d6-9a97-5a76dcb1d2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e72e7f-3f03-4b36-939e-4e1d8b5467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a99bed0e-432a-4091-b929-67b863917b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fd5ebf-977d-42d6-9a97-5a76dcb1d27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2176f6-ab18-474f-a3b8-f58d8c9f2dfa}" ma:internalName="TaxCatchAll" ma:showField="CatchAllData" ma:web="c9fd5ebf-977d-42d6-9a97-5a76dcb1d27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e72e7f-3f03-4b36-939e-4e1d8b546757">
      <Terms xmlns="http://schemas.microsoft.com/office/infopath/2007/PartnerControls"/>
    </lcf76f155ced4ddcb4097134ff3c332f>
    <TaxCatchAll xmlns="c9fd5ebf-977d-42d6-9a97-5a76dcb1d27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7C9106-0041-461E-BD3F-904F8FAC8DDB}"/>
</file>

<file path=customXml/itemProps2.xml><?xml version="1.0" encoding="utf-8"?>
<ds:datastoreItem xmlns:ds="http://schemas.openxmlformats.org/officeDocument/2006/customXml" ds:itemID="{91A73563-69BC-40BE-8EB8-375D333720AF}">
  <ds:schemaRefs>
    <ds:schemaRef ds:uri="http://schemas.microsoft.com/office/2006/metadata/properties"/>
    <ds:schemaRef ds:uri="http://schemas.microsoft.com/office/infopath/2007/PartnerControls"/>
    <ds:schemaRef ds:uri="51e72e7f-3f03-4b36-939e-4e1d8b546757"/>
    <ds:schemaRef ds:uri="c9fd5ebf-977d-42d6-9a97-5a76dcb1d273"/>
  </ds:schemaRefs>
</ds:datastoreItem>
</file>

<file path=customXml/itemProps3.xml><?xml version="1.0" encoding="utf-8"?>
<ds:datastoreItem xmlns:ds="http://schemas.openxmlformats.org/officeDocument/2006/customXml" ds:itemID="{E013949B-BFFF-4D42-9180-CE081E58FE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D:\Data\Office\Templates\Willemshof\VNGR\VNGR_leegsjabloon.dotm</Template>
  <TotalTime>0</TotalTime>
  <Pages>4</Pages>
  <Words>1093</Words>
  <Characters>6014</Characters>
  <Application>Microsoft Office Word</Application>
  <DocSecurity>0</DocSecurity>
  <Lines>50</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VNG Realisatie</vt:lpstr>
      <vt:lpstr>VNG Realisatie</vt:lpstr>
    </vt:vector>
  </TitlesOfParts>
  <Company/>
  <LinksUpToDate>false</LinksUpToDate>
  <CharactersWithSpaces>7093</CharactersWithSpaces>
  <SharedDoc>false</SharedDoc>
  <HLinks>
    <vt:vector size="6" baseType="variant">
      <vt:variant>
        <vt:i4>65588</vt:i4>
      </vt:variant>
      <vt:variant>
        <vt:i4>6</vt:i4>
      </vt:variant>
      <vt:variant>
        <vt:i4>0</vt:i4>
      </vt:variant>
      <vt:variant>
        <vt:i4>5</vt:i4>
      </vt:variant>
      <vt:variant>
        <vt:lpwstr>mailto:info@vng.nl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VNG Realisatie</dc:title>
  <dc:creator>Seval Koca</dc:creator>
  <cp:lastModifiedBy>Marc de Boer</cp:lastModifiedBy>
  <cp:revision>3</cp:revision>
  <cp:lastPrinted>2016-12-22T18:38:00Z</cp:lastPrinted>
  <dcterms:created xsi:type="dcterms:W3CDTF">2025-12-10T11:33:00Z</dcterms:created>
  <dcterms:modified xsi:type="dcterms:W3CDTF">2025-12-10T11:33:00Z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0x010100FC3F13B662AB0D4C89228AAB09536723</vt:lpwstr>
  </property>
  <property fmtid="{D5CDD505-2E9C-101B-9397-08002B2CF9AE}" pid="3" name="MediaServiceImageTags">
    <vt:lpwstr/>
  </property>
</Properties>
</file>